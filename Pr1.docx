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7224E0" w14:textId="3939C186" w:rsidR="00A33AE8" w:rsidRPr="002622D8" w:rsidRDefault="00A33AE8" w:rsidP="002622D8">
      <w:pPr>
        <w:spacing w:before="400" w:after="2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  <w:u w:val="single"/>
        </w:rPr>
        <w:t xml:space="preserve">Part A: Caesar Cipher </w:t>
      </w:r>
    </w:p>
    <w:p w14:paraId="1CFD6A89" w14:textId="77777777" w:rsidR="00A33AE8" w:rsidRPr="002622D8" w:rsidRDefault="00A33AE8" w:rsidP="00A33AE8">
      <w:pPr>
        <w:spacing w:before="260" w:after="1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  <w:szCs w:val="23"/>
        </w:rPr>
        <w:t>1. Plaintext: HELLO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A33AE8" w:rsidRPr="002622D8" w14:paraId="3D98FCBF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CD65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Plain Letter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7E03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Position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237B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+3 (mod 26)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019C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Cipher Letter</w:t>
            </w:r>
          </w:p>
        </w:tc>
      </w:tr>
      <w:tr w:rsidR="00A33AE8" w:rsidRPr="002622D8" w14:paraId="76AC9791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24F9F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H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97272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7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C56DD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12A76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</w:t>
            </w:r>
          </w:p>
        </w:tc>
      </w:tr>
      <w:tr w:rsidR="00A33AE8" w:rsidRPr="002622D8" w14:paraId="32E1930B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3F99A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F5640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0AE5F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7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24050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H</w:t>
            </w:r>
          </w:p>
        </w:tc>
      </w:tr>
      <w:tr w:rsidR="00A33AE8" w:rsidRPr="002622D8" w14:paraId="17DDF11C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D2DB0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L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2845D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11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0C6E2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14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EB6DB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O</w:t>
            </w:r>
          </w:p>
        </w:tc>
      </w:tr>
      <w:tr w:rsidR="00A33AE8" w:rsidRPr="002622D8" w14:paraId="2831E80E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7785E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L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58DAB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11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CC6D1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14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82ACF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O</w:t>
            </w:r>
          </w:p>
        </w:tc>
      </w:tr>
      <w:tr w:rsidR="00A33AE8" w:rsidRPr="002622D8" w14:paraId="0BCE25EA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A02BA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O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B7022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14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DA684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17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DEA0D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</w:t>
            </w:r>
          </w:p>
        </w:tc>
      </w:tr>
    </w:tbl>
    <w:p w14:paraId="7E913D7F" w14:textId="77777777" w:rsidR="00A33AE8" w:rsidRPr="002622D8" w:rsidRDefault="00A33AE8" w:rsidP="00A33AE8">
      <w:pPr>
        <w:spacing w:after="2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Ciphertext: KHOOR</w:t>
      </w:r>
    </w:p>
    <w:p w14:paraId="24F139E2" w14:textId="77777777" w:rsidR="00A33AE8" w:rsidRPr="002622D8" w:rsidRDefault="00A33AE8" w:rsidP="00A33AE8">
      <w:pPr>
        <w:spacing w:after="3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Verification: KHOOR → shift back by 3 → HELLO</w:t>
      </w:r>
    </w:p>
    <w:p w14:paraId="5546599C" w14:textId="77777777" w:rsidR="00A33AE8" w:rsidRPr="002622D8" w:rsidRDefault="00A33AE8" w:rsidP="00A33AE8">
      <w:pPr>
        <w:spacing w:before="260" w:after="1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  <w:szCs w:val="23"/>
        </w:rPr>
        <w:t>2. Plaintext: WORLD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A33AE8" w:rsidRPr="002622D8" w14:paraId="4D4E5E41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88C9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Plain Letter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64B4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Position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3CFF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+3 (mod 26)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F294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Cipher Letter</w:t>
            </w:r>
          </w:p>
        </w:tc>
      </w:tr>
      <w:tr w:rsidR="00A33AE8" w:rsidRPr="002622D8" w14:paraId="244716BD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82D3E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W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09360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22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6A082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25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C78BB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Z</w:t>
            </w:r>
          </w:p>
        </w:tc>
      </w:tr>
      <w:tr w:rsidR="00A33AE8" w:rsidRPr="002622D8" w14:paraId="25B4E5EA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4019C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O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2A3F0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14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C02DC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17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A832E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</w:t>
            </w:r>
          </w:p>
        </w:tc>
      </w:tr>
      <w:tr w:rsidR="00A33AE8" w:rsidRPr="002622D8" w14:paraId="5BB7F728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E5055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0BCC4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17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A9880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20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D5520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U</w:t>
            </w:r>
          </w:p>
        </w:tc>
      </w:tr>
      <w:tr w:rsidR="00A33AE8" w:rsidRPr="002622D8" w14:paraId="12052703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91B0F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L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3EE21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11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74C84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14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34148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O</w:t>
            </w:r>
          </w:p>
        </w:tc>
      </w:tr>
      <w:tr w:rsidR="00A33AE8" w:rsidRPr="002622D8" w14:paraId="0B3011B9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B663F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D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27198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0B65D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6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4E2D6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G</w:t>
            </w:r>
          </w:p>
        </w:tc>
      </w:tr>
    </w:tbl>
    <w:p w14:paraId="4E24A91E" w14:textId="77777777" w:rsidR="00A33AE8" w:rsidRPr="002622D8" w:rsidRDefault="00A33AE8" w:rsidP="00A33AE8">
      <w:pPr>
        <w:spacing w:after="2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Ciphertext: ZRUOG</w:t>
      </w:r>
    </w:p>
    <w:p w14:paraId="6F78C59A" w14:textId="77777777" w:rsidR="00A33AE8" w:rsidRPr="002622D8" w:rsidRDefault="00A33AE8" w:rsidP="00A33AE8">
      <w:pPr>
        <w:spacing w:after="3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Verification: ZRUOG → shift back by 3 → WORLD</w:t>
      </w:r>
    </w:p>
    <w:p w14:paraId="07419FC2" w14:textId="77777777" w:rsidR="00A33AE8" w:rsidRPr="002622D8" w:rsidRDefault="00A33AE8" w:rsidP="00A33AE8">
      <w:pPr>
        <w:spacing w:before="260" w:after="1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  <w:szCs w:val="23"/>
        </w:rPr>
        <w:t>3. Plaintext: APPLE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A33AE8" w:rsidRPr="002622D8" w14:paraId="5A1EA729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A7DD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Plain Letter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B5D7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Position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D00A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+3 (mod 26)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E2A6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Cipher Letter</w:t>
            </w:r>
          </w:p>
        </w:tc>
      </w:tr>
      <w:tr w:rsidR="00A33AE8" w:rsidRPr="002622D8" w14:paraId="77629D9B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FFAAA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A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41E16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0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71942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4E2EB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D</w:t>
            </w:r>
          </w:p>
        </w:tc>
      </w:tr>
      <w:tr w:rsidR="00A33AE8" w:rsidRPr="002622D8" w14:paraId="6E1D6B2D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454AE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585D7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15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0638E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18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C1E93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S</w:t>
            </w:r>
          </w:p>
        </w:tc>
      </w:tr>
      <w:tr w:rsidR="00A33AE8" w:rsidRPr="002622D8" w14:paraId="1C79E0CD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A5890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865F6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15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06E37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18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51E98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S</w:t>
            </w:r>
          </w:p>
        </w:tc>
      </w:tr>
      <w:tr w:rsidR="00A33AE8" w:rsidRPr="002622D8" w14:paraId="46238A5A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B1E7D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L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174AD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11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9EF4F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14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299AC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O</w:t>
            </w:r>
          </w:p>
        </w:tc>
      </w:tr>
      <w:tr w:rsidR="00A33AE8" w:rsidRPr="002622D8" w14:paraId="681D532E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7F722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4B9C7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BD2CB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7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69FD0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H</w:t>
            </w:r>
          </w:p>
        </w:tc>
      </w:tr>
    </w:tbl>
    <w:p w14:paraId="480CF0CA" w14:textId="77777777" w:rsidR="00A33AE8" w:rsidRPr="002622D8" w:rsidRDefault="00A33AE8" w:rsidP="00A33AE8">
      <w:pPr>
        <w:spacing w:after="2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Ciphertext: DSSOH</w:t>
      </w:r>
    </w:p>
    <w:p w14:paraId="337E507F" w14:textId="77777777" w:rsidR="00A33AE8" w:rsidRPr="002622D8" w:rsidRDefault="00A33AE8" w:rsidP="00A33AE8">
      <w:pPr>
        <w:spacing w:after="3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Verification: DSSOH → shift back by 3 → APPLE</w:t>
      </w:r>
    </w:p>
    <w:p w14:paraId="0FE2ED2F" w14:textId="77777777" w:rsidR="00A33AE8" w:rsidRPr="002622D8" w:rsidRDefault="00A33AE8" w:rsidP="00A33AE8">
      <w:pPr>
        <w:spacing w:before="260" w:after="1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  <w:szCs w:val="23"/>
        </w:rPr>
        <w:t>4. Plaintext: INDIA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A33AE8" w:rsidRPr="002622D8" w14:paraId="1484D771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1DDC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Plain Letter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5A32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Position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1388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+3 (mod 26)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19A2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Cipher Letter</w:t>
            </w:r>
          </w:p>
        </w:tc>
      </w:tr>
      <w:tr w:rsidR="00A33AE8" w:rsidRPr="002622D8" w14:paraId="620577DA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49BFC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I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4EF1D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8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A06F9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11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E5CD6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L</w:t>
            </w:r>
          </w:p>
        </w:tc>
      </w:tr>
      <w:tr w:rsidR="00A33AE8" w:rsidRPr="002622D8" w14:paraId="4D8BBE03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D3D01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lastRenderedPageBreak/>
              <w:t>N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E20F4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13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707D8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16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8D0F2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Q</w:t>
            </w:r>
          </w:p>
        </w:tc>
      </w:tr>
      <w:tr w:rsidR="00A33AE8" w:rsidRPr="002622D8" w14:paraId="7F685EE1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05475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D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8DBA2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2C42A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6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073AD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G</w:t>
            </w:r>
          </w:p>
        </w:tc>
      </w:tr>
      <w:tr w:rsidR="00A33AE8" w:rsidRPr="002622D8" w14:paraId="1E00981B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0CE0B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I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15937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8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C60A0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11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7C70D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L</w:t>
            </w:r>
          </w:p>
        </w:tc>
      </w:tr>
      <w:tr w:rsidR="00A33AE8" w:rsidRPr="002622D8" w14:paraId="4250E000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D814A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A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9D55F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0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F8FB7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D465C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D</w:t>
            </w:r>
          </w:p>
        </w:tc>
      </w:tr>
    </w:tbl>
    <w:p w14:paraId="33AE4B13" w14:textId="77777777" w:rsidR="00A33AE8" w:rsidRPr="002622D8" w:rsidRDefault="00A33AE8" w:rsidP="00A33AE8">
      <w:pPr>
        <w:spacing w:after="2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Ciphertext: LQGLD</w:t>
      </w:r>
    </w:p>
    <w:p w14:paraId="4082E108" w14:textId="77777777" w:rsidR="00A33AE8" w:rsidRPr="002622D8" w:rsidRDefault="00A33AE8" w:rsidP="00A33AE8">
      <w:pPr>
        <w:spacing w:after="3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Verification: LQGLD → shift back by 3 → INDIA</w:t>
      </w:r>
    </w:p>
    <w:p w14:paraId="77FFD488" w14:textId="77777777" w:rsidR="00A33AE8" w:rsidRPr="002622D8" w:rsidRDefault="00A33AE8" w:rsidP="00A33AE8">
      <w:pPr>
        <w:spacing w:before="260" w:after="1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  <w:szCs w:val="23"/>
        </w:rPr>
        <w:t>5. Plaintext: CYBER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A33AE8" w:rsidRPr="002622D8" w14:paraId="25A9A15C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9637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Plain Letter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8871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Position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3818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+3 (mod 26)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D01C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Cipher Letter</w:t>
            </w:r>
          </w:p>
        </w:tc>
      </w:tr>
      <w:tr w:rsidR="00A33AE8" w:rsidRPr="002622D8" w14:paraId="40576810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A0022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7EF00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CA106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5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E5436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F</w:t>
            </w:r>
          </w:p>
        </w:tc>
      </w:tr>
      <w:tr w:rsidR="00A33AE8" w:rsidRPr="002622D8" w14:paraId="49B6302B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3FF6A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Y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E5E0B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24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E9F4E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649BB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B</w:t>
            </w:r>
          </w:p>
        </w:tc>
      </w:tr>
      <w:tr w:rsidR="00A33AE8" w:rsidRPr="002622D8" w14:paraId="23CCE010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62AB0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B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48EBD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8D448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8B587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</w:tr>
      <w:tr w:rsidR="00A33AE8" w:rsidRPr="002622D8" w14:paraId="04B6B12B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BC86B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88666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CD746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7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F77E5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H</w:t>
            </w:r>
          </w:p>
        </w:tc>
      </w:tr>
      <w:tr w:rsidR="00A33AE8" w:rsidRPr="002622D8" w14:paraId="1D8776E9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B75EC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BB5C1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17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C9DFB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20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9829C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U</w:t>
            </w:r>
          </w:p>
        </w:tc>
      </w:tr>
    </w:tbl>
    <w:p w14:paraId="70E98449" w14:textId="77777777" w:rsidR="00A33AE8" w:rsidRPr="002622D8" w:rsidRDefault="00A33AE8" w:rsidP="00A33AE8">
      <w:pPr>
        <w:spacing w:after="2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Ciphertext: FBEHU</w:t>
      </w:r>
    </w:p>
    <w:p w14:paraId="4984D4D6" w14:textId="77777777" w:rsidR="00A33AE8" w:rsidRPr="002622D8" w:rsidRDefault="00A33AE8" w:rsidP="00A33AE8">
      <w:pPr>
        <w:spacing w:after="3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Verification: FBEHU → shift back by 3 → CYBER</w:t>
      </w:r>
    </w:p>
    <w:p w14:paraId="07E5FA60" w14:textId="77777777" w:rsidR="00A33AE8" w:rsidRPr="002622D8" w:rsidRDefault="00A33AE8" w:rsidP="00A33AE8">
      <w:pPr>
        <w:spacing w:before="260" w:after="1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  <w:szCs w:val="23"/>
        </w:rPr>
        <w:t>6. Plaintext: SECURITY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A33AE8" w:rsidRPr="002622D8" w14:paraId="6EF7D08C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2E62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Plain Letter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53A1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Position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36EB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+3 (mod 26)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AFF7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Cipher Letter</w:t>
            </w:r>
          </w:p>
        </w:tc>
      </w:tr>
      <w:tr w:rsidR="00A33AE8" w:rsidRPr="002622D8" w14:paraId="751D51D0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0873E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S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537E7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18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26BC3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21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0FA44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V</w:t>
            </w:r>
          </w:p>
        </w:tc>
      </w:tr>
      <w:tr w:rsidR="00A33AE8" w:rsidRPr="002622D8" w14:paraId="005D6BAF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D8909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3016F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EE1CA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7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CF3CD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H</w:t>
            </w:r>
          </w:p>
        </w:tc>
      </w:tr>
      <w:tr w:rsidR="00A33AE8" w:rsidRPr="002622D8" w14:paraId="5B5F00BA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F8C3C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7CAE9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43EA7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5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87D0B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F</w:t>
            </w:r>
          </w:p>
        </w:tc>
      </w:tr>
      <w:tr w:rsidR="00A33AE8" w:rsidRPr="002622D8" w14:paraId="2960840A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ABD04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U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617B5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20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C6CDF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23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D8707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X</w:t>
            </w:r>
          </w:p>
        </w:tc>
      </w:tr>
      <w:tr w:rsidR="00A33AE8" w:rsidRPr="002622D8" w14:paraId="1CDC7EBF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B64D8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C9CC8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17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B71FD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20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4D770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U</w:t>
            </w:r>
          </w:p>
        </w:tc>
      </w:tr>
      <w:tr w:rsidR="00A33AE8" w:rsidRPr="002622D8" w14:paraId="32007A28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F71D2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I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25809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8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C2CF2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11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923B7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L</w:t>
            </w:r>
          </w:p>
        </w:tc>
      </w:tr>
      <w:tr w:rsidR="00A33AE8" w:rsidRPr="002622D8" w14:paraId="52B837AF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5B2B4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T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97CEA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19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DEEB2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22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F009E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W</w:t>
            </w:r>
          </w:p>
        </w:tc>
      </w:tr>
      <w:tr w:rsidR="00A33AE8" w:rsidRPr="002622D8" w14:paraId="6794E9EF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3D15D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Y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7B5D6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24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BA134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82662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B</w:t>
            </w:r>
          </w:p>
        </w:tc>
      </w:tr>
    </w:tbl>
    <w:p w14:paraId="56DF6FE2" w14:textId="77777777" w:rsidR="00A33AE8" w:rsidRPr="002622D8" w:rsidRDefault="00A33AE8" w:rsidP="00A33AE8">
      <w:pPr>
        <w:spacing w:after="2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Ciphertext: VHFXULWB</w:t>
      </w:r>
    </w:p>
    <w:p w14:paraId="54D406D2" w14:textId="77777777" w:rsidR="00A33AE8" w:rsidRPr="002622D8" w:rsidRDefault="00A33AE8" w:rsidP="00A33AE8">
      <w:pPr>
        <w:spacing w:after="3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Verification: VHFXULWB → shift back by 3 → SECURITY</w:t>
      </w:r>
    </w:p>
    <w:p w14:paraId="65167855" w14:textId="77777777" w:rsidR="00A33AE8" w:rsidRPr="002622D8" w:rsidRDefault="00A33AE8" w:rsidP="00A33AE8">
      <w:pPr>
        <w:spacing w:before="260" w:after="1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  <w:szCs w:val="23"/>
        </w:rPr>
        <w:t>7. Plaintext: NETWORK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A33AE8" w:rsidRPr="002622D8" w14:paraId="072BA14A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3511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Plain Letter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B7F2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Position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9EF2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+3 (mod 26)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8B24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Cipher Letter</w:t>
            </w:r>
          </w:p>
        </w:tc>
      </w:tr>
      <w:tr w:rsidR="00A33AE8" w:rsidRPr="002622D8" w14:paraId="6C3BE29A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D74B6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N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749F1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13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08D63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16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0E6B6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Q</w:t>
            </w:r>
          </w:p>
        </w:tc>
      </w:tr>
      <w:tr w:rsidR="00A33AE8" w:rsidRPr="002622D8" w14:paraId="7D4CFEB3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711C0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4C98D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909D0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7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E56B2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H</w:t>
            </w:r>
          </w:p>
        </w:tc>
      </w:tr>
      <w:tr w:rsidR="00A33AE8" w:rsidRPr="002622D8" w14:paraId="3BD37275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D40E2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T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2F515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19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4F934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22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D0DDA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W</w:t>
            </w:r>
          </w:p>
        </w:tc>
      </w:tr>
      <w:tr w:rsidR="00A33AE8" w:rsidRPr="002622D8" w14:paraId="55DE1574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DAD94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W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CF674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22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B9850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25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322C6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Z</w:t>
            </w:r>
          </w:p>
        </w:tc>
      </w:tr>
      <w:tr w:rsidR="00A33AE8" w:rsidRPr="002622D8" w14:paraId="7CFFCCCB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E9D92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lastRenderedPageBreak/>
              <w:t>O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3CC17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14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D6448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17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0FAA2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</w:t>
            </w:r>
          </w:p>
        </w:tc>
      </w:tr>
      <w:tr w:rsidR="00A33AE8" w:rsidRPr="002622D8" w14:paraId="1D564116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60892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7A44F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17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B42FD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20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9D085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U</w:t>
            </w:r>
          </w:p>
        </w:tc>
      </w:tr>
      <w:tr w:rsidR="00A33AE8" w:rsidRPr="002622D8" w14:paraId="43D358A8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0B9B0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47DBB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C5232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13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E3161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N</w:t>
            </w:r>
          </w:p>
        </w:tc>
      </w:tr>
    </w:tbl>
    <w:p w14:paraId="1DFCF8E1" w14:textId="77777777" w:rsidR="00A33AE8" w:rsidRPr="002622D8" w:rsidRDefault="00A33AE8" w:rsidP="00A33AE8">
      <w:pPr>
        <w:spacing w:after="2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Ciphertext: QHWZRUN</w:t>
      </w:r>
    </w:p>
    <w:p w14:paraId="0CE48D08" w14:textId="77777777" w:rsidR="00A33AE8" w:rsidRPr="002622D8" w:rsidRDefault="00A33AE8" w:rsidP="00A33AE8">
      <w:pPr>
        <w:spacing w:after="3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Verification: QHWZRUN → shift back by 3 → NETWORK</w:t>
      </w:r>
    </w:p>
    <w:p w14:paraId="370335B6" w14:textId="77777777" w:rsidR="00A33AE8" w:rsidRPr="002622D8" w:rsidRDefault="00A33AE8" w:rsidP="00A33AE8">
      <w:pPr>
        <w:spacing w:before="260" w:after="1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  <w:szCs w:val="23"/>
        </w:rPr>
        <w:t>8. Plaintext: COMPUTER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A33AE8" w:rsidRPr="002622D8" w14:paraId="13F1DCDB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05DB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Plain Letter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8CE3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Position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CC4F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+3 (mod 26)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C0FA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Cipher Letter</w:t>
            </w:r>
          </w:p>
        </w:tc>
      </w:tr>
      <w:tr w:rsidR="00A33AE8" w:rsidRPr="002622D8" w14:paraId="35AACBDD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B266D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20498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B1B0C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5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D8DD3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F</w:t>
            </w:r>
          </w:p>
        </w:tc>
      </w:tr>
      <w:tr w:rsidR="00A33AE8" w:rsidRPr="002622D8" w14:paraId="3D04872D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5BAB0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O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BE4D1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14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A15CA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17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6D3E8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</w:t>
            </w:r>
          </w:p>
        </w:tc>
      </w:tr>
      <w:tr w:rsidR="00A33AE8" w:rsidRPr="002622D8" w14:paraId="02EA93D7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C2A3C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M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12391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12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246CA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15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6A6D2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</w:t>
            </w:r>
          </w:p>
        </w:tc>
      </w:tr>
      <w:tr w:rsidR="00A33AE8" w:rsidRPr="002622D8" w14:paraId="57C650D4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365FC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04D90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15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07488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18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76FCA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S</w:t>
            </w:r>
          </w:p>
        </w:tc>
      </w:tr>
      <w:tr w:rsidR="00A33AE8" w:rsidRPr="002622D8" w14:paraId="0CF3CF77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17B28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U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28B2E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20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63CA8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23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5DF7B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X</w:t>
            </w:r>
          </w:p>
        </w:tc>
      </w:tr>
      <w:tr w:rsidR="00A33AE8" w:rsidRPr="002622D8" w14:paraId="4E46E11A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6AC86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T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95B61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19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76B2A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22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B0CA1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W</w:t>
            </w:r>
          </w:p>
        </w:tc>
      </w:tr>
      <w:tr w:rsidR="00A33AE8" w:rsidRPr="002622D8" w14:paraId="7BF57226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36741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117C4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D9F11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7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038AE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H</w:t>
            </w:r>
          </w:p>
        </w:tc>
      </w:tr>
      <w:tr w:rsidR="00A33AE8" w:rsidRPr="002622D8" w14:paraId="45378F68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2903A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7E146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17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E295F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20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A085B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U</w:t>
            </w:r>
          </w:p>
        </w:tc>
      </w:tr>
    </w:tbl>
    <w:p w14:paraId="7F856A42" w14:textId="77777777" w:rsidR="00A33AE8" w:rsidRPr="002622D8" w:rsidRDefault="00A33AE8" w:rsidP="00A33AE8">
      <w:pPr>
        <w:spacing w:after="2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Ciphertext: FRPSXWHU</w:t>
      </w:r>
    </w:p>
    <w:p w14:paraId="3C4A723E" w14:textId="77777777" w:rsidR="00A33AE8" w:rsidRPr="002622D8" w:rsidRDefault="00A33AE8" w:rsidP="00A33AE8">
      <w:pPr>
        <w:spacing w:after="3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Verification: FRPSXWHU → shift back by 3 → COMPUTER</w:t>
      </w:r>
    </w:p>
    <w:p w14:paraId="0F0D8F91" w14:textId="77777777" w:rsidR="00A33AE8" w:rsidRPr="002622D8" w:rsidRDefault="00A33AE8" w:rsidP="00A33AE8">
      <w:pPr>
        <w:spacing w:before="260" w:after="1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  <w:szCs w:val="23"/>
        </w:rPr>
        <w:t>9. Plaintext: ATTACK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A33AE8" w:rsidRPr="002622D8" w14:paraId="280F3B9B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9556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Plain Letter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D9B2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Position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5AEA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+3 (mod 26)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A698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Cipher Letter</w:t>
            </w:r>
          </w:p>
        </w:tc>
      </w:tr>
      <w:tr w:rsidR="00A33AE8" w:rsidRPr="002622D8" w14:paraId="5CC28614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6E81C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A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765CC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0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D321A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BFD7B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D</w:t>
            </w:r>
          </w:p>
        </w:tc>
      </w:tr>
      <w:tr w:rsidR="00A33AE8" w:rsidRPr="002622D8" w14:paraId="30A08DAD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9E92D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T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75342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19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5F80E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22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E126F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W</w:t>
            </w:r>
          </w:p>
        </w:tc>
      </w:tr>
      <w:tr w:rsidR="00A33AE8" w:rsidRPr="002622D8" w14:paraId="37F3BB80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67E55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T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D5022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19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BFA48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22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1872A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W</w:t>
            </w:r>
          </w:p>
        </w:tc>
      </w:tr>
      <w:tr w:rsidR="00A33AE8" w:rsidRPr="002622D8" w14:paraId="750D8657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6CEBE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A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A1CA1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0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D1B1E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A3194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D</w:t>
            </w:r>
          </w:p>
        </w:tc>
      </w:tr>
      <w:tr w:rsidR="00A33AE8" w:rsidRPr="002622D8" w14:paraId="2721F7F9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E7B7C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8351F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EB914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5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30F48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F</w:t>
            </w:r>
          </w:p>
        </w:tc>
      </w:tr>
      <w:tr w:rsidR="00A33AE8" w:rsidRPr="002622D8" w14:paraId="074E3C76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32DAE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03D84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8C32B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13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8389E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N</w:t>
            </w:r>
          </w:p>
        </w:tc>
      </w:tr>
    </w:tbl>
    <w:p w14:paraId="5F7230AA" w14:textId="77777777" w:rsidR="00A33AE8" w:rsidRPr="002622D8" w:rsidRDefault="00A33AE8" w:rsidP="00A33AE8">
      <w:pPr>
        <w:spacing w:after="2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Ciphertext: DWWDFN</w:t>
      </w:r>
    </w:p>
    <w:p w14:paraId="3AC1D3A2" w14:textId="77777777" w:rsidR="00A33AE8" w:rsidRPr="002622D8" w:rsidRDefault="00A33AE8" w:rsidP="00A33AE8">
      <w:pPr>
        <w:spacing w:after="3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Verification: DWWDFN → shift back by 3 → ATTACK</w:t>
      </w:r>
    </w:p>
    <w:p w14:paraId="38E0BA94" w14:textId="77777777" w:rsidR="00A33AE8" w:rsidRPr="002622D8" w:rsidRDefault="00A33AE8" w:rsidP="00A33AE8">
      <w:pPr>
        <w:spacing w:before="260" w:after="1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  <w:szCs w:val="23"/>
        </w:rPr>
        <w:t>10. Plaintext: DEFEND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A33AE8" w:rsidRPr="002622D8" w14:paraId="45812A3E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2999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Plain Letter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BA0F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Position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B969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+3 (mod 26)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C53A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Cipher Letter</w:t>
            </w:r>
          </w:p>
        </w:tc>
      </w:tr>
      <w:tr w:rsidR="00A33AE8" w:rsidRPr="002622D8" w14:paraId="2D02B0A3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3E75C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D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39F4D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71CA6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6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6D6D3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G</w:t>
            </w:r>
          </w:p>
        </w:tc>
      </w:tr>
      <w:tr w:rsidR="00A33AE8" w:rsidRPr="002622D8" w14:paraId="6CD8C1BB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3F261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A642F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64A19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7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97710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H</w:t>
            </w:r>
          </w:p>
        </w:tc>
      </w:tr>
      <w:tr w:rsidR="00A33AE8" w:rsidRPr="002622D8" w14:paraId="62BC0311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8D241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F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AF25B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5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465AE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8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1B55E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I</w:t>
            </w:r>
          </w:p>
        </w:tc>
      </w:tr>
      <w:tr w:rsidR="00A33AE8" w:rsidRPr="002622D8" w14:paraId="43CFA6F2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CE963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64A8A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A7A44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7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5610C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H</w:t>
            </w:r>
          </w:p>
        </w:tc>
      </w:tr>
      <w:tr w:rsidR="00A33AE8" w:rsidRPr="002622D8" w14:paraId="20D41F5E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44724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lastRenderedPageBreak/>
              <w:t>N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E0B18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13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07A0E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16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B4600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Q</w:t>
            </w:r>
          </w:p>
        </w:tc>
      </w:tr>
      <w:tr w:rsidR="00A33AE8" w:rsidRPr="002622D8" w14:paraId="5A41E725" w14:textId="77777777" w:rsidTr="00433F42"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C42F8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D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60AB8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A1578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6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A8794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G</w:t>
            </w:r>
          </w:p>
        </w:tc>
      </w:tr>
    </w:tbl>
    <w:p w14:paraId="2D4D596D" w14:textId="77777777" w:rsidR="00A33AE8" w:rsidRPr="002622D8" w:rsidRDefault="00A33AE8" w:rsidP="00A33AE8">
      <w:pPr>
        <w:spacing w:after="2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Ciphertext: GHIHQG</w:t>
      </w:r>
    </w:p>
    <w:p w14:paraId="0B6C6785" w14:textId="77777777" w:rsidR="00A33AE8" w:rsidRPr="002622D8" w:rsidRDefault="00A33AE8" w:rsidP="00A33AE8">
      <w:pPr>
        <w:spacing w:after="3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Verification: GHIHQG → shift back by 3 → DEFEND</w:t>
      </w:r>
    </w:p>
    <w:p w14:paraId="58CC0047" w14:textId="77777777" w:rsidR="00A33AE8" w:rsidRPr="002622D8" w:rsidRDefault="00A33AE8" w:rsidP="00A33AE8">
      <w:pPr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br w:type="page"/>
      </w:r>
    </w:p>
    <w:p w14:paraId="25338F04" w14:textId="2571016A" w:rsidR="002622D8" w:rsidRPr="002622D8" w:rsidRDefault="00A33AE8" w:rsidP="002622D8">
      <w:pPr>
        <w:spacing w:before="400" w:after="200"/>
        <w:rPr>
          <w:rFonts w:ascii="Times New Roman" w:hAnsi="Times New Roman"/>
          <w:b w:val="0"/>
          <w:bCs w:val="0"/>
          <w:sz w:val="24"/>
        </w:rPr>
      </w:pPr>
      <w:r w:rsidRPr="002622D8">
        <w:rPr>
          <w:rFonts w:ascii="Times New Roman" w:hAnsi="Times New Roman"/>
          <w:b w:val="0"/>
          <w:bCs w:val="0"/>
          <w:sz w:val="24"/>
          <w:u w:val="single"/>
        </w:rPr>
        <w:lastRenderedPageBreak/>
        <w:t>Part B: Monoalphabetic Cipher</w:t>
      </w:r>
    </w:p>
    <w:p w14:paraId="46026385" w14:textId="7B5015AC" w:rsidR="00A33AE8" w:rsidRPr="002622D8" w:rsidRDefault="00A33AE8" w:rsidP="00A33AE8">
      <w:pPr>
        <w:spacing w:after="200"/>
        <w:rPr>
          <w:b w:val="0"/>
          <w:bCs w:val="0"/>
        </w:rPr>
      </w:pP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0"/>
      </w:tblGrid>
      <w:tr w:rsidR="00A33AE8" w:rsidRPr="002622D8" w14:paraId="6C03EECE" w14:textId="77777777" w:rsidTr="00433F42">
        <w:tc>
          <w:tcPr>
            <w:tcW w:w="9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0C1B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Plain Alphabet</w:t>
            </w:r>
          </w:p>
        </w:tc>
      </w:tr>
      <w:tr w:rsidR="00A33AE8" w:rsidRPr="002622D8" w14:paraId="4112DE5A" w14:textId="77777777" w:rsidTr="00433F42">
        <w:tc>
          <w:tcPr>
            <w:tcW w:w="9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ED3B8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A B C D E F G H I J K L M N O P Q R S T U V W X Y Z</w:t>
            </w:r>
          </w:p>
        </w:tc>
      </w:tr>
      <w:tr w:rsidR="00A33AE8" w:rsidRPr="002622D8" w14:paraId="026C799F" w14:textId="77777777" w:rsidTr="00433F42">
        <w:tc>
          <w:tcPr>
            <w:tcW w:w="9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8F0D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Cipher Alphabet</w:t>
            </w:r>
          </w:p>
        </w:tc>
      </w:tr>
      <w:tr w:rsidR="00A33AE8" w:rsidRPr="002622D8" w14:paraId="256F52A6" w14:textId="77777777" w:rsidTr="00433F42">
        <w:tc>
          <w:tcPr>
            <w:tcW w:w="9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82728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Q W E R T Y U I O P A S D F G H J K L Z X C V B N M</w:t>
            </w:r>
          </w:p>
        </w:tc>
      </w:tr>
    </w:tbl>
    <w:p w14:paraId="3AC272FC" w14:textId="77777777" w:rsidR="00A33AE8" w:rsidRPr="002622D8" w:rsidRDefault="00A33AE8" w:rsidP="00A33AE8">
      <w:pPr>
        <w:spacing w:after="200"/>
        <w:rPr>
          <w:b w:val="0"/>
          <w:bCs w:val="0"/>
        </w:rPr>
      </w:pPr>
    </w:p>
    <w:p w14:paraId="50C20EBA" w14:textId="77777777" w:rsidR="00A33AE8" w:rsidRPr="002622D8" w:rsidRDefault="00A33AE8" w:rsidP="00A33AE8">
      <w:pPr>
        <w:spacing w:before="260" w:after="1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  <w:szCs w:val="23"/>
        </w:rPr>
        <w:t>1. Plaintext: HELLO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0"/>
        <w:gridCol w:w="1960"/>
        <w:gridCol w:w="1960"/>
        <w:gridCol w:w="1960"/>
        <w:gridCol w:w="1960"/>
      </w:tblGrid>
      <w:tr w:rsidR="00A33AE8" w:rsidRPr="002622D8" w14:paraId="0D299FED" w14:textId="77777777" w:rsidTr="00433F42"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BE5F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H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1F9E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C6C6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L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79DB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L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91C8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O</w:t>
            </w:r>
          </w:p>
        </w:tc>
      </w:tr>
      <w:tr w:rsidR="00A33AE8" w:rsidRPr="002622D8" w14:paraId="71A391F2" w14:textId="77777777" w:rsidTr="00433F42"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E8F1E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I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943A1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T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84D5F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S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11A0F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S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586EE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G</w:t>
            </w:r>
          </w:p>
        </w:tc>
      </w:tr>
    </w:tbl>
    <w:p w14:paraId="2B22DEB0" w14:textId="77777777" w:rsidR="00A33AE8" w:rsidRPr="002622D8" w:rsidRDefault="00A33AE8" w:rsidP="00A33AE8">
      <w:pPr>
        <w:spacing w:after="2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Ciphertext: ITSSG</w:t>
      </w:r>
    </w:p>
    <w:p w14:paraId="73C5BD75" w14:textId="77777777" w:rsidR="00A33AE8" w:rsidRPr="002622D8" w:rsidRDefault="00A33AE8" w:rsidP="00A33AE8">
      <w:pPr>
        <w:spacing w:after="3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Verification: ITSSG → reverse substitution → HELLO</w:t>
      </w:r>
    </w:p>
    <w:p w14:paraId="04022233" w14:textId="77777777" w:rsidR="00A33AE8" w:rsidRPr="002622D8" w:rsidRDefault="00A33AE8" w:rsidP="00A33AE8">
      <w:pPr>
        <w:spacing w:before="260" w:after="1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  <w:szCs w:val="23"/>
        </w:rPr>
        <w:t>2. Plaintext: WORLD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0"/>
        <w:gridCol w:w="1960"/>
        <w:gridCol w:w="1960"/>
        <w:gridCol w:w="1960"/>
        <w:gridCol w:w="1960"/>
      </w:tblGrid>
      <w:tr w:rsidR="00A33AE8" w:rsidRPr="002622D8" w14:paraId="61AE9306" w14:textId="77777777" w:rsidTr="00433F42"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6B93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W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B95A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O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7C22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0911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L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ACBF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D</w:t>
            </w:r>
          </w:p>
        </w:tc>
      </w:tr>
      <w:tr w:rsidR="00A33AE8" w:rsidRPr="002622D8" w14:paraId="15DB1862" w14:textId="77777777" w:rsidTr="00433F42"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4B290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V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7258F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G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CD0BD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4C67A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S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30AFF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</w:t>
            </w:r>
          </w:p>
        </w:tc>
      </w:tr>
    </w:tbl>
    <w:p w14:paraId="11431AEE" w14:textId="77777777" w:rsidR="00A33AE8" w:rsidRPr="002622D8" w:rsidRDefault="00A33AE8" w:rsidP="00A33AE8">
      <w:pPr>
        <w:spacing w:after="2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Ciphertext: VGKSR</w:t>
      </w:r>
    </w:p>
    <w:p w14:paraId="566CE032" w14:textId="77777777" w:rsidR="00A33AE8" w:rsidRPr="002622D8" w:rsidRDefault="00A33AE8" w:rsidP="00A33AE8">
      <w:pPr>
        <w:spacing w:after="3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Verification: VGKSR → reverse substitution → WORLD</w:t>
      </w:r>
    </w:p>
    <w:p w14:paraId="29E1BFCC" w14:textId="77777777" w:rsidR="00A33AE8" w:rsidRPr="002622D8" w:rsidRDefault="00A33AE8" w:rsidP="00A33AE8">
      <w:pPr>
        <w:spacing w:before="260" w:after="1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  <w:szCs w:val="23"/>
        </w:rPr>
        <w:t>3. Plaintext: APPLE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0"/>
        <w:gridCol w:w="1960"/>
        <w:gridCol w:w="1960"/>
        <w:gridCol w:w="1960"/>
        <w:gridCol w:w="1960"/>
      </w:tblGrid>
      <w:tr w:rsidR="00A33AE8" w:rsidRPr="002622D8" w14:paraId="0D51E069" w14:textId="77777777" w:rsidTr="00433F42"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7C29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A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0C74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A30B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B6CE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L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D383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</w:tr>
      <w:tr w:rsidR="00A33AE8" w:rsidRPr="002622D8" w14:paraId="2AAFEC20" w14:textId="77777777" w:rsidTr="00433F42"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1AD47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Q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56B00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H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ABD69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H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54DEE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S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F7777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T</w:t>
            </w:r>
          </w:p>
        </w:tc>
      </w:tr>
    </w:tbl>
    <w:p w14:paraId="3A0248D0" w14:textId="77777777" w:rsidR="00A33AE8" w:rsidRPr="002622D8" w:rsidRDefault="00A33AE8" w:rsidP="00A33AE8">
      <w:pPr>
        <w:spacing w:after="2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Ciphertext: QHHST</w:t>
      </w:r>
    </w:p>
    <w:p w14:paraId="04B02E74" w14:textId="77777777" w:rsidR="00A33AE8" w:rsidRPr="002622D8" w:rsidRDefault="00A33AE8" w:rsidP="00A33AE8">
      <w:pPr>
        <w:spacing w:after="3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Verification: QHHST → reverse substitution → APPLE</w:t>
      </w:r>
    </w:p>
    <w:p w14:paraId="75F2D847" w14:textId="77777777" w:rsidR="00A33AE8" w:rsidRPr="002622D8" w:rsidRDefault="00A33AE8" w:rsidP="00A33AE8">
      <w:pPr>
        <w:spacing w:before="260" w:after="1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  <w:szCs w:val="23"/>
        </w:rPr>
        <w:t>4. Plaintext: INDIA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0"/>
        <w:gridCol w:w="1960"/>
        <w:gridCol w:w="1960"/>
        <w:gridCol w:w="1960"/>
        <w:gridCol w:w="1960"/>
      </w:tblGrid>
      <w:tr w:rsidR="00A33AE8" w:rsidRPr="002622D8" w14:paraId="23326728" w14:textId="77777777" w:rsidTr="00433F42"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0083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I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7F98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N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C77D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D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DC25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I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4E0D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A</w:t>
            </w:r>
          </w:p>
        </w:tc>
      </w:tr>
      <w:tr w:rsidR="00A33AE8" w:rsidRPr="002622D8" w14:paraId="6762B2A2" w14:textId="77777777" w:rsidTr="00433F42"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AC353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O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821DA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F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B7682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228E2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O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B3878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Q</w:t>
            </w:r>
          </w:p>
        </w:tc>
      </w:tr>
    </w:tbl>
    <w:p w14:paraId="506BEF54" w14:textId="77777777" w:rsidR="00A33AE8" w:rsidRPr="002622D8" w:rsidRDefault="00A33AE8" w:rsidP="00A33AE8">
      <w:pPr>
        <w:spacing w:after="2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Ciphertext: OFROQ</w:t>
      </w:r>
    </w:p>
    <w:p w14:paraId="57C95ABB" w14:textId="77777777" w:rsidR="00A33AE8" w:rsidRPr="002622D8" w:rsidRDefault="00A33AE8" w:rsidP="00A33AE8">
      <w:pPr>
        <w:spacing w:after="3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Verification: OFROQ → reverse substitution → INDIA</w:t>
      </w:r>
    </w:p>
    <w:p w14:paraId="62AAA361" w14:textId="77777777" w:rsidR="00A33AE8" w:rsidRPr="002622D8" w:rsidRDefault="00A33AE8" w:rsidP="00A33AE8">
      <w:pPr>
        <w:spacing w:before="260" w:after="1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  <w:szCs w:val="23"/>
        </w:rPr>
        <w:t>5. Plaintext: CYBER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0"/>
        <w:gridCol w:w="1960"/>
        <w:gridCol w:w="1960"/>
        <w:gridCol w:w="1960"/>
        <w:gridCol w:w="1960"/>
      </w:tblGrid>
      <w:tr w:rsidR="00A33AE8" w:rsidRPr="002622D8" w14:paraId="64D688E1" w14:textId="77777777" w:rsidTr="00433F42"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AAC3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D63A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Y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4641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B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1AF1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5BC5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</w:t>
            </w:r>
          </w:p>
        </w:tc>
      </w:tr>
      <w:tr w:rsidR="00A33AE8" w:rsidRPr="002622D8" w14:paraId="7EB31CE8" w14:textId="77777777" w:rsidTr="00433F42"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4DF99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6C746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N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BBC61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W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AABB9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T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EA7C6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</w:t>
            </w:r>
          </w:p>
        </w:tc>
      </w:tr>
    </w:tbl>
    <w:p w14:paraId="3868F7E7" w14:textId="77777777" w:rsidR="00A33AE8" w:rsidRPr="002622D8" w:rsidRDefault="00A33AE8" w:rsidP="00A33AE8">
      <w:pPr>
        <w:spacing w:after="2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Ciphertext: ENWTK</w:t>
      </w:r>
    </w:p>
    <w:p w14:paraId="2DFB29EB" w14:textId="77777777" w:rsidR="00A33AE8" w:rsidRPr="002622D8" w:rsidRDefault="00A33AE8" w:rsidP="00A33AE8">
      <w:pPr>
        <w:spacing w:after="3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lastRenderedPageBreak/>
        <w:t>Verification: ENWTK → reverse substitution → CYBER</w:t>
      </w:r>
    </w:p>
    <w:p w14:paraId="1783DD69" w14:textId="77777777" w:rsidR="00A33AE8" w:rsidRPr="002622D8" w:rsidRDefault="00A33AE8" w:rsidP="00A33AE8">
      <w:pPr>
        <w:spacing w:before="260" w:after="1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  <w:szCs w:val="23"/>
        </w:rPr>
        <w:t>6. Plaintext: ATTACK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4"/>
        <w:gridCol w:w="1634"/>
        <w:gridCol w:w="1633"/>
        <w:gridCol w:w="1633"/>
        <w:gridCol w:w="1633"/>
        <w:gridCol w:w="1633"/>
      </w:tblGrid>
      <w:tr w:rsidR="00A33AE8" w:rsidRPr="002622D8" w14:paraId="3479744A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1D21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A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5D17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T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1878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T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993A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A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20AF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B806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</w:t>
            </w:r>
          </w:p>
        </w:tc>
      </w:tr>
      <w:tr w:rsidR="00A33AE8" w:rsidRPr="002622D8" w14:paraId="6BADCF2C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6F0D6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Q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611B8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Z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6ADDD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Z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CD775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Q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68369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02637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A</w:t>
            </w:r>
          </w:p>
        </w:tc>
      </w:tr>
    </w:tbl>
    <w:p w14:paraId="05F1C532" w14:textId="77777777" w:rsidR="00A33AE8" w:rsidRPr="002622D8" w:rsidRDefault="00A33AE8" w:rsidP="00A33AE8">
      <w:pPr>
        <w:spacing w:after="2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Ciphertext: QZZQEA</w:t>
      </w:r>
    </w:p>
    <w:p w14:paraId="2726CC88" w14:textId="77777777" w:rsidR="00A33AE8" w:rsidRPr="002622D8" w:rsidRDefault="00A33AE8" w:rsidP="00A33AE8">
      <w:pPr>
        <w:spacing w:after="3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Verification: QZZQEA → reverse substitution → ATTACK</w:t>
      </w:r>
    </w:p>
    <w:p w14:paraId="16814E2F" w14:textId="77777777" w:rsidR="00A33AE8" w:rsidRPr="002622D8" w:rsidRDefault="00A33AE8" w:rsidP="00A33AE8">
      <w:pPr>
        <w:spacing w:before="260" w:after="1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  <w:szCs w:val="23"/>
        </w:rPr>
        <w:t>7. Plaintext: DEFEND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4"/>
        <w:gridCol w:w="1634"/>
        <w:gridCol w:w="1633"/>
        <w:gridCol w:w="1633"/>
        <w:gridCol w:w="1633"/>
        <w:gridCol w:w="1633"/>
      </w:tblGrid>
      <w:tr w:rsidR="00A33AE8" w:rsidRPr="002622D8" w14:paraId="58900AE1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10D3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D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4839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83F4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F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1167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85EA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N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3EAB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D</w:t>
            </w:r>
          </w:p>
        </w:tc>
      </w:tr>
      <w:tr w:rsidR="00A33AE8" w:rsidRPr="002622D8" w14:paraId="00E18531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FE2D8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24B0E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T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A3CEE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Y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467D1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T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38D1A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F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CF399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</w:t>
            </w:r>
          </w:p>
        </w:tc>
      </w:tr>
    </w:tbl>
    <w:p w14:paraId="66BF5DC6" w14:textId="77777777" w:rsidR="00A33AE8" w:rsidRPr="002622D8" w:rsidRDefault="00A33AE8" w:rsidP="00A33AE8">
      <w:pPr>
        <w:spacing w:after="2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Ciphertext: RTYTFR</w:t>
      </w:r>
    </w:p>
    <w:p w14:paraId="567D5EE1" w14:textId="77777777" w:rsidR="00A33AE8" w:rsidRPr="002622D8" w:rsidRDefault="00A33AE8" w:rsidP="00A33AE8">
      <w:pPr>
        <w:spacing w:after="3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Verification: RTYTFR → reverse substitution → DEFEND</w:t>
      </w:r>
    </w:p>
    <w:p w14:paraId="22ADBCE6" w14:textId="77777777" w:rsidR="00A33AE8" w:rsidRPr="002622D8" w:rsidRDefault="00A33AE8" w:rsidP="00A33AE8">
      <w:pPr>
        <w:spacing w:before="260" w:after="1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  <w:szCs w:val="23"/>
        </w:rPr>
        <w:t>8. Plaintext: COMPUTER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 w:rsidR="00A33AE8" w:rsidRPr="002622D8" w14:paraId="3A428DB2" w14:textId="77777777" w:rsidTr="00433F42"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4914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5525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O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3AFE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M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F75B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4276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U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780A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T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FDE1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7D42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</w:t>
            </w:r>
          </w:p>
        </w:tc>
      </w:tr>
      <w:tr w:rsidR="00A33AE8" w:rsidRPr="002622D8" w14:paraId="266CABE2" w14:textId="77777777" w:rsidTr="00433F42"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42C1F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18654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G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F1CC8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D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4117D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H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3B513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X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A69B5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Z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A250F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T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07FC7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</w:t>
            </w:r>
          </w:p>
        </w:tc>
      </w:tr>
    </w:tbl>
    <w:p w14:paraId="320ACA5B" w14:textId="77777777" w:rsidR="00A33AE8" w:rsidRPr="002622D8" w:rsidRDefault="00A33AE8" w:rsidP="00A33AE8">
      <w:pPr>
        <w:spacing w:after="2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Ciphertext: EGDHXZTK</w:t>
      </w:r>
    </w:p>
    <w:p w14:paraId="6301C2F3" w14:textId="77777777" w:rsidR="00A33AE8" w:rsidRPr="002622D8" w:rsidRDefault="00A33AE8" w:rsidP="00A33AE8">
      <w:pPr>
        <w:spacing w:after="3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Verification: EGDHXZTK → reverse substitution → COMPUTER</w:t>
      </w:r>
    </w:p>
    <w:p w14:paraId="55A0BF77" w14:textId="77777777" w:rsidR="00A33AE8" w:rsidRPr="002622D8" w:rsidRDefault="00A33AE8" w:rsidP="00A33AE8">
      <w:pPr>
        <w:spacing w:before="260" w:after="1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  <w:szCs w:val="23"/>
        </w:rPr>
        <w:t>9. Plaintext: NETWORK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1400"/>
        <w:gridCol w:w="1400"/>
        <w:gridCol w:w="1400"/>
        <w:gridCol w:w="1400"/>
        <w:gridCol w:w="1400"/>
      </w:tblGrid>
      <w:tr w:rsidR="00A33AE8" w:rsidRPr="002622D8" w14:paraId="5CCE1DEE" w14:textId="77777777" w:rsidTr="00433F42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E143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B6A7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005D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CBBD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W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EB32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C5BD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B9A6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</w:t>
            </w:r>
          </w:p>
        </w:tc>
      </w:tr>
      <w:tr w:rsidR="00A33AE8" w:rsidRPr="002622D8" w14:paraId="5BC2CB00" w14:textId="77777777" w:rsidTr="00433F42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5F111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F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20AE0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C1EFC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Z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17A07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V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730D7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G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D8056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53968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A</w:t>
            </w:r>
          </w:p>
        </w:tc>
      </w:tr>
    </w:tbl>
    <w:p w14:paraId="5AF2B8E9" w14:textId="77777777" w:rsidR="00A33AE8" w:rsidRPr="002622D8" w:rsidRDefault="00A33AE8" w:rsidP="00A33AE8">
      <w:pPr>
        <w:spacing w:after="2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Ciphertext: FTZVGKA</w:t>
      </w:r>
    </w:p>
    <w:p w14:paraId="2CACA16E" w14:textId="77777777" w:rsidR="00A33AE8" w:rsidRPr="002622D8" w:rsidRDefault="00A33AE8" w:rsidP="00A33AE8">
      <w:pPr>
        <w:spacing w:after="3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Verification: FTZVGKA → reverse substitution → NETWORK</w:t>
      </w:r>
    </w:p>
    <w:p w14:paraId="75B9CA2E" w14:textId="77777777" w:rsidR="00A33AE8" w:rsidRPr="002622D8" w:rsidRDefault="00A33AE8" w:rsidP="00A33AE8">
      <w:pPr>
        <w:spacing w:before="260" w:after="1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  <w:szCs w:val="23"/>
        </w:rPr>
        <w:t>10. Plaintext: SECURITY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 w:rsidR="00A33AE8" w:rsidRPr="002622D8" w14:paraId="7A46DD61" w14:textId="77777777" w:rsidTr="00433F42"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E430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S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DD77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05A3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26D6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U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B54A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B042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I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B073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T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0818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Y</w:t>
            </w:r>
          </w:p>
        </w:tc>
      </w:tr>
      <w:tr w:rsidR="00A33AE8" w:rsidRPr="002622D8" w14:paraId="14B4B73E" w14:textId="77777777" w:rsidTr="00433F42"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A7C64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L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6F5FC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T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B9122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FB48D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X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269A6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FD442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O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2C0F2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Z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4EA24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N</w:t>
            </w:r>
          </w:p>
        </w:tc>
      </w:tr>
    </w:tbl>
    <w:p w14:paraId="73E68E80" w14:textId="77777777" w:rsidR="00A33AE8" w:rsidRPr="002622D8" w:rsidRDefault="00A33AE8" w:rsidP="00A33AE8">
      <w:pPr>
        <w:spacing w:after="2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Ciphertext: LTEXKOZN</w:t>
      </w:r>
    </w:p>
    <w:p w14:paraId="6EF5C18E" w14:textId="77777777" w:rsidR="00A33AE8" w:rsidRPr="002622D8" w:rsidRDefault="00A33AE8" w:rsidP="00A33AE8">
      <w:pPr>
        <w:spacing w:after="3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Verification: LTEXKOZN → reverse substitution → SECURITY</w:t>
      </w:r>
    </w:p>
    <w:p w14:paraId="650F4491" w14:textId="77777777" w:rsidR="00A33AE8" w:rsidRPr="002622D8" w:rsidRDefault="00A33AE8" w:rsidP="00A33AE8">
      <w:pPr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br w:type="page"/>
      </w:r>
    </w:p>
    <w:p w14:paraId="44CDB63F" w14:textId="4A5C6357" w:rsidR="00A33AE8" w:rsidRPr="002622D8" w:rsidRDefault="00A33AE8" w:rsidP="002622D8">
      <w:pPr>
        <w:spacing w:before="400" w:after="2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  <w:u w:val="single"/>
        </w:rPr>
        <w:lastRenderedPageBreak/>
        <w:t xml:space="preserve">Part C: Playfair Cipher </w:t>
      </w:r>
    </w:p>
    <w:p w14:paraId="22D56D39" w14:textId="77777777" w:rsidR="00A33AE8" w:rsidRPr="002622D8" w:rsidRDefault="00A33AE8" w:rsidP="00A33AE8">
      <w:pPr>
        <w:spacing w:before="260" w:after="1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  <w:szCs w:val="23"/>
        </w:rPr>
        <w:t>5×5 Playfair Matrix (Keyword: MONARCHY)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0"/>
        <w:gridCol w:w="1960"/>
        <w:gridCol w:w="1960"/>
        <w:gridCol w:w="1960"/>
        <w:gridCol w:w="1960"/>
      </w:tblGrid>
      <w:tr w:rsidR="00A33AE8" w:rsidRPr="002622D8" w14:paraId="748CBBE0" w14:textId="77777777" w:rsidTr="00433F42"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CBF17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M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FBEA5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O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5A637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N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A6FE8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A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80997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</w:t>
            </w:r>
          </w:p>
        </w:tc>
      </w:tr>
      <w:tr w:rsidR="00A33AE8" w:rsidRPr="002622D8" w14:paraId="076B5C5A" w14:textId="77777777" w:rsidTr="00433F42"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10896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74B04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H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9A740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Y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62C04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B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78694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D</w:t>
            </w:r>
          </w:p>
        </w:tc>
      </w:tr>
      <w:tr w:rsidR="00A33AE8" w:rsidRPr="002622D8" w14:paraId="759B792F" w14:textId="77777777" w:rsidTr="00433F42"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C2ABD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46DAA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F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3E1A9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G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8E22D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I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DB56B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</w:t>
            </w:r>
          </w:p>
        </w:tc>
      </w:tr>
      <w:tr w:rsidR="00A33AE8" w:rsidRPr="002622D8" w14:paraId="7EEB8D04" w14:textId="77777777" w:rsidTr="00433F42"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84E8D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L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E4BDF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57B7D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Q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34A58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S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BEC72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T</w:t>
            </w:r>
          </w:p>
        </w:tc>
      </w:tr>
      <w:tr w:rsidR="00A33AE8" w:rsidRPr="002622D8" w14:paraId="1A2C064F" w14:textId="77777777" w:rsidTr="00433F42"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8DCED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U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44AF4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V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05E25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W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C99E8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X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D3FA0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Z</w:t>
            </w:r>
          </w:p>
        </w:tc>
      </w:tr>
    </w:tbl>
    <w:p w14:paraId="25FAD2DA" w14:textId="77777777" w:rsidR="00A33AE8" w:rsidRPr="002622D8" w:rsidRDefault="00A33AE8" w:rsidP="00A33AE8">
      <w:pPr>
        <w:spacing w:after="200"/>
        <w:rPr>
          <w:b w:val="0"/>
          <w:bCs w:val="0"/>
        </w:rPr>
      </w:pPr>
    </w:p>
    <w:p w14:paraId="2277B9FB" w14:textId="77777777" w:rsidR="00A33AE8" w:rsidRPr="002622D8" w:rsidRDefault="00A33AE8" w:rsidP="00A33AE8">
      <w:pPr>
        <w:spacing w:before="260" w:after="1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  <w:szCs w:val="23"/>
        </w:rPr>
        <w:t xml:space="preserve">1. Plaintext: </w:t>
      </w:r>
      <w:proofErr w:type="gramStart"/>
      <w:r w:rsidRPr="002622D8">
        <w:rPr>
          <w:rFonts w:ascii="Times New Roman" w:hAnsi="Times New Roman"/>
          <w:b w:val="0"/>
          <w:bCs w:val="0"/>
          <w:sz w:val="24"/>
          <w:szCs w:val="23"/>
        </w:rPr>
        <w:t>HELLO  (</w:t>
      </w:r>
      <w:proofErr w:type="gramEnd"/>
      <w:r w:rsidRPr="002622D8">
        <w:rPr>
          <w:rFonts w:ascii="Times New Roman" w:hAnsi="Times New Roman"/>
          <w:b w:val="0"/>
          <w:bCs w:val="0"/>
          <w:sz w:val="24"/>
          <w:szCs w:val="23"/>
        </w:rPr>
        <w:t>Digraphs: HE, LX, LO)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6"/>
        <w:gridCol w:w="3267"/>
        <w:gridCol w:w="3267"/>
      </w:tblGrid>
      <w:tr w:rsidR="00A33AE8" w:rsidRPr="002622D8" w14:paraId="6F848D6E" w14:textId="77777777" w:rsidTr="00433F42"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6A24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Digraph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C84A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Rule Applied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A45C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Cipher Digraph</w:t>
            </w:r>
          </w:p>
        </w:tc>
      </w:tr>
      <w:tr w:rsidR="00A33AE8" w:rsidRPr="002622D8" w14:paraId="0BDD2B44" w14:textId="77777777" w:rsidTr="00433F42"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32AB7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HE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EA0E9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Rectangle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3F70F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CF</w:t>
            </w:r>
          </w:p>
        </w:tc>
      </w:tr>
      <w:tr w:rsidR="00A33AE8" w:rsidRPr="002622D8" w14:paraId="271ADCC6" w14:textId="77777777" w:rsidTr="00433F42"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D1956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LX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5CCDF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Rectangle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56056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SU</w:t>
            </w:r>
          </w:p>
        </w:tc>
      </w:tr>
      <w:tr w:rsidR="00A33AE8" w:rsidRPr="002622D8" w14:paraId="5D7C467E" w14:textId="77777777" w:rsidTr="00433F42"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9457E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LO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FDB0D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Rectangle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769D4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PM</w:t>
            </w:r>
          </w:p>
        </w:tc>
      </w:tr>
    </w:tbl>
    <w:p w14:paraId="03A9353B" w14:textId="77777777" w:rsidR="00A33AE8" w:rsidRPr="002622D8" w:rsidRDefault="00A33AE8" w:rsidP="00A33AE8">
      <w:pPr>
        <w:spacing w:after="2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Ciphertext: CFSUPM</w:t>
      </w:r>
    </w:p>
    <w:p w14:paraId="0D6BC9AA" w14:textId="77777777" w:rsidR="00A33AE8" w:rsidRPr="002622D8" w:rsidRDefault="00A33AE8" w:rsidP="00A33AE8">
      <w:pPr>
        <w:spacing w:after="3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Verification: CFSUPM → reverse Playfair rules → HELXLO (≈ HELLO, with padding letters as needed)</w:t>
      </w:r>
    </w:p>
    <w:p w14:paraId="7B243F31" w14:textId="77777777" w:rsidR="00A33AE8" w:rsidRPr="002622D8" w:rsidRDefault="00A33AE8" w:rsidP="00A33AE8">
      <w:pPr>
        <w:spacing w:before="260" w:after="1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  <w:szCs w:val="23"/>
        </w:rPr>
        <w:t xml:space="preserve">2. Plaintext: </w:t>
      </w:r>
      <w:proofErr w:type="gramStart"/>
      <w:r w:rsidRPr="002622D8">
        <w:rPr>
          <w:rFonts w:ascii="Times New Roman" w:hAnsi="Times New Roman"/>
          <w:b w:val="0"/>
          <w:bCs w:val="0"/>
          <w:sz w:val="24"/>
          <w:szCs w:val="23"/>
        </w:rPr>
        <w:t>WORLD  (</w:t>
      </w:r>
      <w:proofErr w:type="gramEnd"/>
      <w:r w:rsidRPr="002622D8">
        <w:rPr>
          <w:rFonts w:ascii="Times New Roman" w:hAnsi="Times New Roman"/>
          <w:b w:val="0"/>
          <w:bCs w:val="0"/>
          <w:sz w:val="24"/>
          <w:szCs w:val="23"/>
        </w:rPr>
        <w:t>Digraphs: WO, RL, DX)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6"/>
        <w:gridCol w:w="3267"/>
        <w:gridCol w:w="3267"/>
      </w:tblGrid>
      <w:tr w:rsidR="00A33AE8" w:rsidRPr="002622D8" w14:paraId="278F6A69" w14:textId="77777777" w:rsidTr="00433F42"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9431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Digraph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FD92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Rule Applied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A29B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Cipher Digraph</w:t>
            </w:r>
          </w:p>
        </w:tc>
      </w:tr>
      <w:tr w:rsidR="00A33AE8" w:rsidRPr="002622D8" w14:paraId="1A35578B" w14:textId="77777777" w:rsidTr="00433F42"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F20DA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WO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02421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Rectangle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AD58D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VN</w:t>
            </w:r>
          </w:p>
        </w:tc>
      </w:tr>
      <w:tr w:rsidR="00A33AE8" w:rsidRPr="002622D8" w14:paraId="05BFB1B1" w14:textId="77777777" w:rsidTr="00433F42"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6C2E8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RL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41283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Rectangle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B08A8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MT</w:t>
            </w:r>
          </w:p>
        </w:tc>
      </w:tr>
      <w:tr w:rsidR="00A33AE8" w:rsidRPr="002622D8" w14:paraId="2D87E8FE" w14:textId="77777777" w:rsidTr="00433F42"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1099C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DX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E9711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Rectangle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A55A5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BZ</w:t>
            </w:r>
          </w:p>
        </w:tc>
      </w:tr>
    </w:tbl>
    <w:p w14:paraId="520217E3" w14:textId="77777777" w:rsidR="00A33AE8" w:rsidRPr="002622D8" w:rsidRDefault="00A33AE8" w:rsidP="00A33AE8">
      <w:pPr>
        <w:spacing w:after="2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Ciphertext: VNMTBZ</w:t>
      </w:r>
    </w:p>
    <w:p w14:paraId="355B4179" w14:textId="77777777" w:rsidR="00A33AE8" w:rsidRPr="002622D8" w:rsidRDefault="00A33AE8" w:rsidP="00A33AE8">
      <w:pPr>
        <w:spacing w:after="3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Verification: VNMTBZ → reverse Playfair rules → WORLDX (≈ WORLD, with padding letters as needed)</w:t>
      </w:r>
    </w:p>
    <w:p w14:paraId="08EB88EA" w14:textId="77777777" w:rsidR="00A33AE8" w:rsidRPr="002622D8" w:rsidRDefault="00A33AE8" w:rsidP="00A33AE8">
      <w:pPr>
        <w:spacing w:before="260" w:after="1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  <w:szCs w:val="23"/>
        </w:rPr>
        <w:t xml:space="preserve">3. Plaintext: </w:t>
      </w:r>
      <w:proofErr w:type="gramStart"/>
      <w:r w:rsidRPr="002622D8">
        <w:rPr>
          <w:rFonts w:ascii="Times New Roman" w:hAnsi="Times New Roman"/>
          <w:b w:val="0"/>
          <w:bCs w:val="0"/>
          <w:sz w:val="24"/>
          <w:szCs w:val="23"/>
        </w:rPr>
        <w:t>ATTACK  (</w:t>
      </w:r>
      <w:proofErr w:type="gramEnd"/>
      <w:r w:rsidRPr="002622D8">
        <w:rPr>
          <w:rFonts w:ascii="Times New Roman" w:hAnsi="Times New Roman"/>
          <w:b w:val="0"/>
          <w:bCs w:val="0"/>
          <w:sz w:val="24"/>
          <w:szCs w:val="23"/>
        </w:rPr>
        <w:t>Digraphs: AT, TA, CK)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6"/>
        <w:gridCol w:w="3267"/>
        <w:gridCol w:w="3267"/>
      </w:tblGrid>
      <w:tr w:rsidR="00A33AE8" w:rsidRPr="002622D8" w14:paraId="5573C704" w14:textId="77777777" w:rsidTr="00433F42"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0373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Digraph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2703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Rule Applied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82C9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Cipher Digraph</w:t>
            </w:r>
          </w:p>
        </w:tc>
      </w:tr>
      <w:tr w:rsidR="00A33AE8" w:rsidRPr="002622D8" w14:paraId="791FAF94" w14:textId="77777777" w:rsidTr="00433F42"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A6D1B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AT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C7936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Rectangle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6F767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RS</w:t>
            </w:r>
          </w:p>
        </w:tc>
      </w:tr>
      <w:tr w:rsidR="00A33AE8" w:rsidRPr="002622D8" w14:paraId="6EB2E1A4" w14:textId="77777777" w:rsidTr="00433F42"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9FBB7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TA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E8E53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Rectangle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ADF59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SR</w:t>
            </w:r>
          </w:p>
        </w:tc>
      </w:tr>
      <w:tr w:rsidR="00A33AE8" w:rsidRPr="002622D8" w14:paraId="7B1F3A5C" w14:textId="77777777" w:rsidTr="00433F42"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87373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CK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5EA66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Rectangle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23953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DE</w:t>
            </w:r>
          </w:p>
        </w:tc>
      </w:tr>
    </w:tbl>
    <w:p w14:paraId="780ED926" w14:textId="77777777" w:rsidR="00A33AE8" w:rsidRPr="002622D8" w:rsidRDefault="00A33AE8" w:rsidP="00A33AE8">
      <w:pPr>
        <w:spacing w:after="2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Ciphertext: RSSRDE</w:t>
      </w:r>
    </w:p>
    <w:p w14:paraId="6CAD7F10" w14:textId="77777777" w:rsidR="00A33AE8" w:rsidRPr="002622D8" w:rsidRDefault="00A33AE8" w:rsidP="00A33AE8">
      <w:pPr>
        <w:spacing w:after="3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Verification: RSSRDE → reverse Playfair rules → ATTACK (≈ ATTACK, with padding letters as needed)</w:t>
      </w:r>
    </w:p>
    <w:p w14:paraId="56F0772E" w14:textId="77777777" w:rsidR="00A33AE8" w:rsidRPr="002622D8" w:rsidRDefault="00A33AE8" w:rsidP="00A33AE8">
      <w:pPr>
        <w:spacing w:before="260" w:after="1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  <w:szCs w:val="23"/>
        </w:rPr>
        <w:t xml:space="preserve">4. Plaintext: </w:t>
      </w:r>
      <w:proofErr w:type="gramStart"/>
      <w:r w:rsidRPr="002622D8">
        <w:rPr>
          <w:rFonts w:ascii="Times New Roman" w:hAnsi="Times New Roman"/>
          <w:b w:val="0"/>
          <w:bCs w:val="0"/>
          <w:sz w:val="24"/>
          <w:szCs w:val="23"/>
        </w:rPr>
        <w:t>DEFEND  (</w:t>
      </w:r>
      <w:proofErr w:type="gramEnd"/>
      <w:r w:rsidRPr="002622D8">
        <w:rPr>
          <w:rFonts w:ascii="Times New Roman" w:hAnsi="Times New Roman"/>
          <w:b w:val="0"/>
          <w:bCs w:val="0"/>
          <w:sz w:val="24"/>
          <w:szCs w:val="23"/>
        </w:rPr>
        <w:t>Digraphs: DE, FE, ND)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6"/>
        <w:gridCol w:w="3267"/>
        <w:gridCol w:w="3267"/>
      </w:tblGrid>
      <w:tr w:rsidR="00A33AE8" w:rsidRPr="002622D8" w14:paraId="3E18DD6C" w14:textId="77777777" w:rsidTr="00433F42"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90EF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Digraph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082E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Rule Applied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AE24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Cipher Digraph</w:t>
            </w:r>
          </w:p>
        </w:tc>
      </w:tr>
      <w:tr w:rsidR="00A33AE8" w:rsidRPr="002622D8" w14:paraId="5BEF808D" w14:textId="77777777" w:rsidTr="00433F42"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F3414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DE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1C918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Rectangle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085D4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CK</w:t>
            </w:r>
          </w:p>
        </w:tc>
      </w:tr>
      <w:tr w:rsidR="00A33AE8" w:rsidRPr="002622D8" w14:paraId="3311BF4B" w14:textId="77777777" w:rsidTr="00433F42"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23828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lastRenderedPageBreak/>
              <w:t>FE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54673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Same Row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0781F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GF</w:t>
            </w:r>
          </w:p>
        </w:tc>
      </w:tr>
      <w:tr w:rsidR="00A33AE8" w:rsidRPr="002622D8" w14:paraId="55378C63" w14:textId="77777777" w:rsidTr="00433F42"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E4739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ND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325AE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Rectangle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D6A9A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RY</w:t>
            </w:r>
          </w:p>
        </w:tc>
      </w:tr>
    </w:tbl>
    <w:p w14:paraId="4F11A38E" w14:textId="77777777" w:rsidR="00A33AE8" w:rsidRPr="002622D8" w:rsidRDefault="00A33AE8" w:rsidP="00A33AE8">
      <w:pPr>
        <w:spacing w:after="2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Ciphertext: CKGFRY</w:t>
      </w:r>
    </w:p>
    <w:p w14:paraId="72BC6682" w14:textId="77777777" w:rsidR="00A33AE8" w:rsidRPr="002622D8" w:rsidRDefault="00A33AE8" w:rsidP="00A33AE8">
      <w:pPr>
        <w:spacing w:after="3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Verification: CKGFRY → reverse Playfair rules → DEFEND (≈ DEFEND, with padding letters as needed)</w:t>
      </w:r>
    </w:p>
    <w:p w14:paraId="40B586F5" w14:textId="77777777" w:rsidR="00A33AE8" w:rsidRPr="002622D8" w:rsidRDefault="00A33AE8" w:rsidP="00A33AE8">
      <w:pPr>
        <w:spacing w:before="260" w:after="1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  <w:szCs w:val="23"/>
        </w:rPr>
        <w:t xml:space="preserve">5. Plaintext: </w:t>
      </w:r>
      <w:proofErr w:type="gramStart"/>
      <w:r w:rsidRPr="002622D8">
        <w:rPr>
          <w:rFonts w:ascii="Times New Roman" w:hAnsi="Times New Roman"/>
          <w:b w:val="0"/>
          <w:bCs w:val="0"/>
          <w:sz w:val="24"/>
          <w:szCs w:val="23"/>
        </w:rPr>
        <w:t>SECRET  (</w:t>
      </w:r>
      <w:proofErr w:type="gramEnd"/>
      <w:r w:rsidRPr="002622D8">
        <w:rPr>
          <w:rFonts w:ascii="Times New Roman" w:hAnsi="Times New Roman"/>
          <w:b w:val="0"/>
          <w:bCs w:val="0"/>
          <w:sz w:val="24"/>
          <w:szCs w:val="23"/>
        </w:rPr>
        <w:t>Digraphs: SE, CR, ET)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6"/>
        <w:gridCol w:w="3267"/>
        <w:gridCol w:w="3267"/>
      </w:tblGrid>
      <w:tr w:rsidR="00A33AE8" w:rsidRPr="002622D8" w14:paraId="58D90053" w14:textId="77777777" w:rsidTr="00433F42"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736E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Digraph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203D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Rule Applied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A840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Cipher Digraph</w:t>
            </w:r>
          </w:p>
        </w:tc>
      </w:tr>
      <w:tr w:rsidR="00A33AE8" w:rsidRPr="002622D8" w14:paraId="416F6347" w14:textId="77777777" w:rsidTr="00433F42"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EE57E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SE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B00EE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Rectangle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381AF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LI</w:t>
            </w:r>
          </w:p>
        </w:tc>
      </w:tr>
      <w:tr w:rsidR="00A33AE8" w:rsidRPr="002622D8" w14:paraId="0FB544F1" w14:textId="77777777" w:rsidTr="00433F42"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4063B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CR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3D99C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Rectangle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403EC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DM</w:t>
            </w:r>
          </w:p>
        </w:tc>
      </w:tr>
      <w:tr w:rsidR="00A33AE8" w:rsidRPr="002622D8" w14:paraId="5F611412" w14:textId="77777777" w:rsidTr="00433F42"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22939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ET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83D62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Rectangle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BA692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KL</w:t>
            </w:r>
          </w:p>
        </w:tc>
      </w:tr>
    </w:tbl>
    <w:p w14:paraId="2A4BF000" w14:textId="77777777" w:rsidR="00A33AE8" w:rsidRPr="002622D8" w:rsidRDefault="00A33AE8" w:rsidP="00A33AE8">
      <w:pPr>
        <w:spacing w:after="2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Ciphertext: LIDMKL</w:t>
      </w:r>
    </w:p>
    <w:p w14:paraId="3E42F456" w14:textId="77777777" w:rsidR="00A33AE8" w:rsidRPr="002622D8" w:rsidRDefault="00A33AE8" w:rsidP="00A33AE8">
      <w:pPr>
        <w:spacing w:after="3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Verification: LIDMKL → reverse Playfair rules → SECRET (≈ SECRET, with padding letters as needed)</w:t>
      </w:r>
    </w:p>
    <w:p w14:paraId="29A453E5" w14:textId="77777777" w:rsidR="00A33AE8" w:rsidRPr="002622D8" w:rsidRDefault="00A33AE8" w:rsidP="00A33AE8">
      <w:pPr>
        <w:spacing w:before="260" w:after="1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  <w:szCs w:val="23"/>
        </w:rPr>
        <w:t xml:space="preserve">6. Plaintext: </w:t>
      </w:r>
      <w:proofErr w:type="gramStart"/>
      <w:r w:rsidRPr="002622D8">
        <w:rPr>
          <w:rFonts w:ascii="Times New Roman" w:hAnsi="Times New Roman"/>
          <w:b w:val="0"/>
          <w:bCs w:val="0"/>
          <w:sz w:val="24"/>
          <w:szCs w:val="23"/>
        </w:rPr>
        <w:t>NETWORK  (</w:t>
      </w:r>
      <w:proofErr w:type="gramEnd"/>
      <w:r w:rsidRPr="002622D8">
        <w:rPr>
          <w:rFonts w:ascii="Times New Roman" w:hAnsi="Times New Roman"/>
          <w:b w:val="0"/>
          <w:bCs w:val="0"/>
          <w:sz w:val="24"/>
          <w:szCs w:val="23"/>
        </w:rPr>
        <w:t>Digraphs: NE, TW, OR, KX)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6"/>
        <w:gridCol w:w="3267"/>
        <w:gridCol w:w="3267"/>
      </w:tblGrid>
      <w:tr w:rsidR="00A33AE8" w:rsidRPr="002622D8" w14:paraId="5922F2E6" w14:textId="77777777" w:rsidTr="00433F42"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34B1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Digraph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37A9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Rule Applied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3655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Cipher Digraph</w:t>
            </w:r>
          </w:p>
        </w:tc>
      </w:tr>
      <w:tr w:rsidR="00A33AE8" w:rsidRPr="002622D8" w14:paraId="5BC48E36" w14:textId="77777777" w:rsidTr="00433F42"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CD41E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NE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66781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Rectangle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1ABCA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MG</w:t>
            </w:r>
          </w:p>
        </w:tc>
      </w:tr>
      <w:tr w:rsidR="00A33AE8" w:rsidRPr="002622D8" w14:paraId="3DEDFC00" w14:textId="77777777" w:rsidTr="00433F42"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90A04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TW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60DA5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Rectangle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A6328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QZ</w:t>
            </w:r>
          </w:p>
        </w:tc>
      </w:tr>
      <w:tr w:rsidR="00A33AE8" w:rsidRPr="002622D8" w14:paraId="7DA94AC0" w14:textId="77777777" w:rsidTr="00433F42"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E96F6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OR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64AA3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Same Row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E32FB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NM</w:t>
            </w:r>
          </w:p>
        </w:tc>
      </w:tr>
      <w:tr w:rsidR="00A33AE8" w:rsidRPr="002622D8" w14:paraId="351FC117" w14:textId="77777777" w:rsidTr="00433F42"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A5A37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KX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7C952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Rectangle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729DE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IZ</w:t>
            </w:r>
          </w:p>
        </w:tc>
      </w:tr>
    </w:tbl>
    <w:p w14:paraId="1E3F6EF7" w14:textId="77777777" w:rsidR="00A33AE8" w:rsidRPr="002622D8" w:rsidRDefault="00A33AE8" w:rsidP="00A33AE8">
      <w:pPr>
        <w:spacing w:after="2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Ciphertext: MGQZNMIZ</w:t>
      </w:r>
    </w:p>
    <w:p w14:paraId="0290CAE2" w14:textId="77777777" w:rsidR="00A33AE8" w:rsidRPr="002622D8" w:rsidRDefault="00A33AE8" w:rsidP="00A33AE8">
      <w:pPr>
        <w:spacing w:after="3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Verification: MGQZNMIZ → reverse Playfair rules → NETWORKX (≈ NETWORK, with padding letters as needed)</w:t>
      </w:r>
    </w:p>
    <w:p w14:paraId="07C3E8B7" w14:textId="77777777" w:rsidR="00A33AE8" w:rsidRPr="002622D8" w:rsidRDefault="00A33AE8" w:rsidP="00A33AE8">
      <w:pPr>
        <w:spacing w:before="260" w:after="1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  <w:szCs w:val="23"/>
        </w:rPr>
        <w:t xml:space="preserve">7. Plaintext: </w:t>
      </w:r>
      <w:proofErr w:type="gramStart"/>
      <w:r w:rsidRPr="002622D8">
        <w:rPr>
          <w:rFonts w:ascii="Times New Roman" w:hAnsi="Times New Roman"/>
          <w:b w:val="0"/>
          <w:bCs w:val="0"/>
          <w:sz w:val="24"/>
          <w:szCs w:val="23"/>
        </w:rPr>
        <w:t>COMPUTER  (</w:t>
      </w:r>
      <w:proofErr w:type="gramEnd"/>
      <w:r w:rsidRPr="002622D8">
        <w:rPr>
          <w:rFonts w:ascii="Times New Roman" w:hAnsi="Times New Roman"/>
          <w:b w:val="0"/>
          <w:bCs w:val="0"/>
          <w:sz w:val="24"/>
          <w:szCs w:val="23"/>
        </w:rPr>
        <w:t>Digraphs: CO, MP, UT, ER)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6"/>
        <w:gridCol w:w="3267"/>
        <w:gridCol w:w="3267"/>
      </w:tblGrid>
      <w:tr w:rsidR="00A33AE8" w:rsidRPr="002622D8" w14:paraId="5A5D003B" w14:textId="77777777" w:rsidTr="00433F42"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3793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Digraph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D2CE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Rule Applied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14C6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Cipher Digraph</w:t>
            </w:r>
          </w:p>
        </w:tc>
      </w:tr>
      <w:tr w:rsidR="00A33AE8" w:rsidRPr="002622D8" w14:paraId="152434A0" w14:textId="77777777" w:rsidTr="00433F42"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DEB82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CO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4C103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Rectangle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1678C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HM</w:t>
            </w:r>
          </w:p>
        </w:tc>
      </w:tr>
      <w:tr w:rsidR="00A33AE8" w:rsidRPr="002622D8" w14:paraId="638B7712" w14:textId="77777777" w:rsidTr="00433F42"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0398C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MP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09863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Rectangle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6E464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OL</w:t>
            </w:r>
          </w:p>
        </w:tc>
      </w:tr>
      <w:tr w:rsidR="00A33AE8" w:rsidRPr="002622D8" w14:paraId="6E0A7DA7" w14:textId="77777777" w:rsidTr="00433F42"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63E6D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UT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9BEF9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Rectangle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436F1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ZL</w:t>
            </w:r>
          </w:p>
        </w:tc>
      </w:tr>
      <w:tr w:rsidR="00A33AE8" w:rsidRPr="002622D8" w14:paraId="522494F5" w14:textId="77777777" w:rsidTr="00433F42"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8372D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ER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DA8A9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Rectangle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03717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KM</w:t>
            </w:r>
          </w:p>
        </w:tc>
      </w:tr>
    </w:tbl>
    <w:p w14:paraId="607353B8" w14:textId="77777777" w:rsidR="00A33AE8" w:rsidRPr="002622D8" w:rsidRDefault="00A33AE8" w:rsidP="00A33AE8">
      <w:pPr>
        <w:spacing w:after="2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Ciphertext: HMOLZLKM</w:t>
      </w:r>
    </w:p>
    <w:p w14:paraId="435F9615" w14:textId="77777777" w:rsidR="00A33AE8" w:rsidRPr="002622D8" w:rsidRDefault="00A33AE8" w:rsidP="00A33AE8">
      <w:pPr>
        <w:spacing w:after="3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Verification: HMOLZLKM → reverse Playfair rules → COMPUTER (≈ COMPUTER, with padding letters as needed)</w:t>
      </w:r>
    </w:p>
    <w:p w14:paraId="450D6E1C" w14:textId="77777777" w:rsidR="00A33AE8" w:rsidRPr="002622D8" w:rsidRDefault="00A33AE8" w:rsidP="00A33AE8">
      <w:pPr>
        <w:spacing w:before="260" w:after="1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  <w:szCs w:val="23"/>
        </w:rPr>
        <w:t xml:space="preserve">8. Plaintext: </w:t>
      </w:r>
      <w:proofErr w:type="gramStart"/>
      <w:r w:rsidRPr="002622D8">
        <w:rPr>
          <w:rFonts w:ascii="Times New Roman" w:hAnsi="Times New Roman"/>
          <w:b w:val="0"/>
          <w:bCs w:val="0"/>
          <w:sz w:val="24"/>
          <w:szCs w:val="23"/>
        </w:rPr>
        <w:t>INDIA  (</w:t>
      </w:r>
      <w:proofErr w:type="gramEnd"/>
      <w:r w:rsidRPr="002622D8">
        <w:rPr>
          <w:rFonts w:ascii="Times New Roman" w:hAnsi="Times New Roman"/>
          <w:b w:val="0"/>
          <w:bCs w:val="0"/>
          <w:sz w:val="24"/>
          <w:szCs w:val="23"/>
        </w:rPr>
        <w:t>Digraphs: IN, DI, AX)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6"/>
        <w:gridCol w:w="3267"/>
        <w:gridCol w:w="3267"/>
      </w:tblGrid>
      <w:tr w:rsidR="00A33AE8" w:rsidRPr="002622D8" w14:paraId="4A068F06" w14:textId="77777777" w:rsidTr="00433F42"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5F0C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Digraph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2DC8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Rule Applied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2356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Cipher Digraph</w:t>
            </w:r>
          </w:p>
        </w:tc>
      </w:tr>
      <w:tr w:rsidR="00A33AE8" w:rsidRPr="002622D8" w14:paraId="61B7E856" w14:textId="77777777" w:rsidTr="00433F42"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A9A94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IN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CFE94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Rectangle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36070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GA</w:t>
            </w:r>
          </w:p>
        </w:tc>
      </w:tr>
      <w:tr w:rsidR="00A33AE8" w:rsidRPr="002622D8" w14:paraId="4FA497D0" w14:textId="77777777" w:rsidTr="00433F42"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591AC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DI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6662C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Rectangle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E8FFA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BK</w:t>
            </w:r>
          </w:p>
        </w:tc>
      </w:tr>
      <w:tr w:rsidR="00A33AE8" w:rsidRPr="002622D8" w14:paraId="3C10F6D4" w14:textId="77777777" w:rsidTr="00433F42"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60E0D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lastRenderedPageBreak/>
              <w:t>AX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9EE05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Same Column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10441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BA</w:t>
            </w:r>
          </w:p>
        </w:tc>
      </w:tr>
    </w:tbl>
    <w:p w14:paraId="71DA0000" w14:textId="77777777" w:rsidR="00A33AE8" w:rsidRPr="002622D8" w:rsidRDefault="00A33AE8" w:rsidP="00A33AE8">
      <w:pPr>
        <w:spacing w:after="2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Ciphertext: GABKBA</w:t>
      </w:r>
    </w:p>
    <w:p w14:paraId="533EE9CC" w14:textId="77777777" w:rsidR="00A33AE8" w:rsidRPr="002622D8" w:rsidRDefault="00A33AE8" w:rsidP="00A33AE8">
      <w:pPr>
        <w:spacing w:after="3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Verification: GABKBA → reverse Playfair rules → INDIAX (≈ INDIA, with padding letters as needed)</w:t>
      </w:r>
    </w:p>
    <w:p w14:paraId="2F9C233B" w14:textId="77777777" w:rsidR="00A33AE8" w:rsidRPr="002622D8" w:rsidRDefault="00A33AE8" w:rsidP="00A33AE8">
      <w:pPr>
        <w:spacing w:before="260" w:after="1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  <w:szCs w:val="23"/>
        </w:rPr>
        <w:t xml:space="preserve">9. Plaintext: </w:t>
      </w:r>
      <w:proofErr w:type="gramStart"/>
      <w:r w:rsidRPr="002622D8">
        <w:rPr>
          <w:rFonts w:ascii="Times New Roman" w:hAnsi="Times New Roman"/>
          <w:b w:val="0"/>
          <w:bCs w:val="0"/>
          <w:sz w:val="24"/>
          <w:szCs w:val="23"/>
        </w:rPr>
        <w:t>CYBER  (</w:t>
      </w:r>
      <w:proofErr w:type="gramEnd"/>
      <w:r w:rsidRPr="002622D8">
        <w:rPr>
          <w:rFonts w:ascii="Times New Roman" w:hAnsi="Times New Roman"/>
          <w:b w:val="0"/>
          <w:bCs w:val="0"/>
          <w:sz w:val="24"/>
          <w:szCs w:val="23"/>
        </w:rPr>
        <w:t>Digraphs: CY, BE, RX)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6"/>
        <w:gridCol w:w="3267"/>
        <w:gridCol w:w="3267"/>
      </w:tblGrid>
      <w:tr w:rsidR="00A33AE8" w:rsidRPr="002622D8" w14:paraId="7ABD301E" w14:textId="77777777" w:rsidTr="00433F42"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06C6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Digraph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B2FF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Rule Applied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CD9D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Cipher Digraph</w:t>
            </w:r>
          </w:p>
        </w:tc>
      </w:tr>
      <w:tr w:rsidR="00A33AE8" w:rsidRPr="002622D8" w14:paraId="17847BEC" w14:textId="77777777" w:rsidTr="00433F42"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EBDF2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CY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DC45A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Same Row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695F9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HB</w:t>
            </w:r>
          </w:p>
        </w:tc>
      </w:tr>
      <w:tr w:rsidR="00A33AE8" w:rsidRPr="002622D8" w14:paraId="3D08EFEB" w14:textId="77777777" w:rsidTr="00433F42"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2C75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BE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F5BD0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Rectangle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60A0E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CI</w:t>
            </w:r>
          </w:p>
        </w:tc>
      </w:tr>
      <w:tr w:rsidR="00A33AE8" w:rsidRPr="002622D8" w14:paraId="5B1BC787" w14:textId="77777777" w:rsidTr="00433F42"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E8E0D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RX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06631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Rectangle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14FC3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AZ</w:t>
            </w:r>
          </w:p>
        </w:tc>
      </w:tr>
    </w:tbl>
    <w:p w14:paraId="53C27D2E" w14:textId="77777777" w:rsidR="00A33AE8" w:rsidRPr="002622D8" w:rsidRDefault="00A33AE8" w:rsidP="00A33AE8">
      <w:pPr>
        <w:spacing w:after="2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Ciphertext: HBCIAZ</w:t>
      </w:r>
    </w:p>
    <w:p w14:paraId="67492034" w14:textId="77777777" w:rsidR="00A33AE8" w:rsidRPr="002622D8" w:rsidRDefault="00A33AE8" w:rsidP="00A33AE8">
      <w:pPr>
        <w:spacing w:after="3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Verification: HBCIAZ → reverse Playfair rules → CYBERX (≈ CYBER, with padding letters as needed)</w:t>
      </w:r>
    </w:p>
    <w:p w14:paraId="7B656A91" w14:textId="77777777" w:rsidR="00A33AE8" w:rsidRPr="002622D8" w:rsidRDefault="00A33AE8" w:rsidP="00A33AE8">
      <w:pPr>
        <w:spacing w:before="260" w:after="1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  <w:szCs w:val="23"/>
        </w:rPr>
        <w:t xml:space="preserve">10. Plaintext: </w:t>
      </w:r>
      <w:proofErr w:type="gramStart"/>
      <w:r w:rsidRPr="002622D8">
        <w:rPr>
          <w:rFonts w:ascii="Times New Roman" w:hAnsi="Times New Roman"/>
          <w:b w:val="0"/>
          <w:bCs w:val="0"/>
          <w:sz w:val="24"/>
          <w:szCs w:val="23"/>
        </w:rPr>
        <w:t>INSTRUMENTS  (</w:t>
      </w:r>
      <w:proofErr w:type="gramEnd"/>
      <w:r w:rsidRPr="002622D8">
        <w:rPr>
          <w:rFonts w:ascii="Times New Roman" w:hAnsi="Times New Roman"/>
          <w:b w:val="0"/>
          <w:bCs w:val="0"/>
          <w:sz w:val="24"/>
          <w:szCs w:val="23"/>
        </w:rPr>
        <w:t>Digraphs: IN, ST, RU, ME, NT, SX)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6"/>
        <w:gridCol w:w="3267"/>
        <w:gridCol w:w="3267"/>
      </w:tblGrid>
      <w:tr w:rsidR="00A33AE8" w:rsidRPr="002622D8" w14:paraId="1B1ACB8C" w14:textId="77777777" w:rsidTr="00433F42"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62A4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Digraph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1758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Rule Applied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7C19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Cipher Digraph</w:t>
            </w:r>
          </w:p>
        </w:tc>
      </w:tr>
      <w:tr w:rsidR="00A33AE8" w:rsidRPr="002622D8" w14:paraId="5E1BD04F" w14:textId="77777777" w:rsidTr="00433F42"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FF7FD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IN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D84DF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Rectangle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340E7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GA</w:t>
            </w:r>
          </w:p>
        </w:tc>
      </w:tr>
      <w:tr w:rsidR="00A33AE8" w:rsidRPr="002622D8" w14:paraId="6214F1F2" w14:textId="77777777" w:rsidTr="00433F42"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1341E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ST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D37D7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Same Row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818D4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TL</w:t>
            </w:r>
          </w:p>
        </w:tc>
      </w:tr>
      <w:tr w:rsidR="00A33AE8" w:rsidRPr="002622D8" w14:paraId="369E809D" w14:textId="77777777" w:rsidTr="00433F42"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92AA0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RU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90CC8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Rectangle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03C4B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MZ</w:t>
            </w:r>
          </w:p>
        </w:tc>
      </w:tr>
      <w:tr w:rsidR="00A33AE8" w:rsidRPr="002622D8" w14:paraId="4AF6B482" w14:textId="77777777" w:rsidTr="00433F42"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B8E29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ME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D9E01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Same Column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76004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CL</w:t>
            </w:r>
          </w:p>
        </w:tc>
      </w:tr>
      <w:tr w:rsidR="00A33AE8" w:rsidRPr="002622D8" w14:paraId="3A4E8BEB" w14:textId="77777777" w:rsidTr="00433F42"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77C8F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NT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64F76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Rectangle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75190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RQ</w:t>
            </w:r>
          </w:p>
        </w:tc>
      </w:tr>
      <w:tr w:rsidR="00A33AE8" w:rsidRPr="002622D8" w14:paraId="5959CE7F" w14:textId="77777777" w:rsidTr="00433F42"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5A96C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SX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582DE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Same Column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E60BA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XA</w:t>
            </w:r>
          </w:p>
        </w:tc>
      </w:tr>
    </w:tbl>
    <w:p w14:paraId="6553CD41" w14:textId="77777777" w:rsidR="00A33AE8" w:rsidRPr="002622D8" w:rsidRDefault="00A33AE8" w:rsidP="00A33AE8">
      <w:pPr>
        <w:spacing w:after="2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Ciphertext: GATLMZCLRQXA</w:t>
      </w:r>
    </w:p>
    <w:p w14:paraId="5AF61EC3" w14:textId="77777777" w:rsidR="00A33AE8" w:rsidRPr="002622D8" w:rsidRDefault="00A33AE8" w:rsidP="00A33AE8">
      <w:pPr>
        <w:spacing w:after="3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Verification: GATLMZCLRQXA → reverse Playfair rules → INSTRUMENTSX (≈ INSTRUMENTS, with padding letters as needed)</w:t>
      </w:r>
    </w:p>
    <w:p w14:paraId="2F070B1D" w14:textId="77777777" w:rsidR="00A33AE8" w:rsidRPr="002622D8" w:rsidRDefault="00A33AE8" w:rsidP="00A33AE8">
      <w:pPr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br w:type="page"/>
      </w:r>
    </w:p>
    <w:p w14:paraId="4F620498" w14:textId="47F06A8A" w:rsidR="00A33AE8" w:rsidRPr="002622D8" w:rsidRDefault="00A33AE8" w:rsidP="002622D8">
      <w:pPr>
        <w:spacing w:before="400" w:after="2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  <w:u w:val="single"/>
        </w:rPr>
        <w:lastRenderedPageBreak/>
        <w:t xml:space="preserve">Part D: Vigenère Cipher </w:t>
      </w:r>
    </w:p>
    <w:p w14:paraId="7E5718E0" w14:textId="77777777" w:rsidR="00A33AE8" w:rsidRPr="002622D8" w:rsidRDefault="00A33AE8" w:rsidP="00A33AE8">
      <w:pPr>
        <w:spacing w:before="260" w:after="1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  <w:szCs w:val="23"/>
        </w:rPr>
        <w:t>1. Plaintext: HELLO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4"/>
        <w:gridCol w:w="1634"/>
        <w:gridCol w:w="1633"/>
        <w:gridCol w:w="1633"/>
        <w:gridCol w:w="1633"/>
        <w:gridCol w:w="1633"/>
      </w:tblGrid>
      <w:tr w:rsidR="00A33AE8" w:rsidRPr="002622D8" w14:paraId="483B15FD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24B8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Plain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8412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 value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8372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Key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9BA8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 value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5863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(P+K) mod 26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AB62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Cipher</w:t>
            </w:r>
          </w:p>
        </w:tc>
      </w:tr>
      <w:tr w:rsidR="00A33AE8" w:rsidRPr="002622D8" w14:paraId="1B24C1D3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C7759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H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F7AE5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7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E7790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1AB0F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04197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17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5208B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</w:t>
            </w:r>
          </w:p>
        </w:tc>
      </w:tr>
      <w:tr w:rsidR="00A33AE8" w:rsidRPr="002622D8" w14:paraId="4E3F06D9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2C8CB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1F839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078DA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D2CF3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64084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8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9E9EC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I</w:t>
            </w:r>
          </w:p>
        </w:tc>
      </w:tr>
      <w:tr w:rsidR="00A33AE8" w:rsidRPr="002622D8" w14:paraId="7BE2B0F0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F68DA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L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A4D27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11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2B5C7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Y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886D9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E14AF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9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06C5E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J</w:t>
            </w:r>
          </w:p>
        </w:tc>
      </w:tr>
      <w:tr w:rsidR="00A33AE8" w:rsidRPr="002622D8" w14:paraId="70045908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AAE3B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L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EEEAE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11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B575D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7639C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93797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21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A85CF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V</w:t>
            </w:r>
          </w:p>
        </w:tc>
      </w:tr>
      <w:tr w:rsidR="00A33AE8" w:rsidRPr="002622D8" w14:paraId="52C8A30F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D8832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O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2CB47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13AA0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6E608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79E54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18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5E6EA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S</w:t>
            </w:r>
          </w:p>
        </w:tc>
      </w:tr>
    </w:tbl>
    <w:p w14:paraId="762469D6" w14:textId="77777777" w:rsidR="00A33AE8" w:rsidRPr="002622D8" w:rsidRDefault="00A33AE8" w:rsidP="00A33AE8">
      <w:pPr>
        <w:spacing w:after="2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Ciphertext: RIJVS</w:t>
      </w:r>
    </w:p>
    <w:p w14:paraId="6DFD2C74" w14:textId="77777777" w:rsidR="00A33AE8" w:rsidRPr="002622D8" w:rsidRDefault="00A33AE8" w:rsidP="00A33AE8">
      <w:pPr>
        <w:spacing w:after="3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Verification: RIJVS → (C−K) mod 26 → HELLO</w:t>
      </w:r>
    </w:p>
    <w:p w14:paraId="249F45C5" w14:textId="77777777" w:rsidR="00A33AE8" w:rsidRPr="002622D8" w:rsidRDefault="00A33AE8" w:rsidP="00A33AE8">
      <w:pPr>
        <w:spacing w:before="260" w:after="1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  <w:szCs w:val="23"/>
        </w:rPr>
        <w:t>2. Plaintext: WORLD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4"/>
        <w:gridCol w:w="1634"/>
        <w:gridCol w:w="1633"/>
        <w:gridCol w:w="1633"/>
        <w:gridCol w:w="1633"/>
        <w:gridCol w:w="1633"/>
      </w:tblGrid>
      <w:tr w:rsidR="00A33AE8" w:rsidRPr="002622D8" w14:paraId="1C1F4401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4522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Plain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FCBB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 value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67AB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Key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E1BB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 value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A0A8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(P+K) mod 26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2CF1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Cipher</w:t>
            </w:r>
          </w:p>
        </w:tc>
      </w:tr>
      <w:tr w:rsidR="00A33AE8" w:rsidRPr="002622D8" w14:paraId="547B34E0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80991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W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7D6F6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22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26B14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6BF73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F7CD9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6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965D0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G</w:t>
            </w:r>
          </w:p>
        </w:tc>
      </w:tr>
      <w:tr w:rsidR="00A33AE8" w:rsidRPr="002622D8" w14:paraId="7463B55F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A847B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O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D44F9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FDFCF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DF6B7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2ADA9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18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0FF62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S</w:t>
            </w:r>
          </w:p>
        </w:tc>
      </w:tr>
      <w:tr w:rsidR="00A33AE8" w:rsidRPr="002622D8" w14:paraId="2F8B27D7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31F0F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F67D3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17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2E6B0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Y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CC4F9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165D9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15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10A4B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</w:t>
            </w:r>
          </w:p>
        </w:tc>
      </w:tr>
      <w:tr w:rsidR="00A33AE8" w:rsidRPr="002622D8" w14:paraId="47ED654D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84418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L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D239B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11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FC4C3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0498B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62BFC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21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640A5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V</w:t>
            </w:r>
          </w:p>
        </w:tc>
      </w:tr>
      <w:tr w:rsidR="00A33AE8" w:rsidRPr="002622D8" w14:paraId="3E5585BF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540F9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D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E60A4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257FD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A6357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5E18A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7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E5AE1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H</w:t>
            </w:r>
          </w:p>
        </w:tc>
      </w:tr>
    </w:tbl>
    <w:p w14:paraId="71F8C9D9" w14:textId="77777777" w:rsidR="00A33AE8" w:rsidRPr="002622D8" w:rsidRDefault="00A33AE8" w:rsidP="00A33AE8">
      <w:pPr>
        <w:spacing w:after="2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Ciphertext: GSPVH</w:t>
      </w:r>
    </w:p>
    <w:p w14:paraId="70648563" w14:textId="77777777" w:rsidR="00A33AE8" w:rsidRPr="002622D8" w:rsidRDefault="00A33AE8" w:rsidP="00A33AE8">
      <w:pPr>
        <w:spacing w:after="3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Verification: GSPVH → (C−K) mod 26 → WORLD</w:t>
      </w:r>
    </w:p>
    <w:p w14:paraId="5B5E1508" w14:textId="77777777" w:rsidR="00A33AE8" w:rsidRPr="002622D8" w:rsidRDefault="00A33AE8" w:rsidP="00A33AE8">
      <w:pPr>
        <w:spacing w:before="260" w:after="1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  <w:szCs w:val="23"/>
        </w:rPr>
        <w:t>3. Plaintext: APPLE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4"/>
        <w:gridCol w:w="1634"/>
        <w:gridCol w:w="1633"/>
        <w:gridCol w:w="1633"/>
        <w:gridCol w:w="1633"/>
        <w:gridCol w:w="1633"/>
      </w:tblGrid>
      <w:tr w:rsidR="00A33AE8" w:rsidRPr="002622D8" w14:paraId="6582F1B2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9CDA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Plain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3D2F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 value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1304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Key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54EB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 value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963D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(P+K) mod 26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768F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Cipher</w:t>
            </w:r>
          </w:p>
        </w:tc>
      </w:tr>
      <w:tr w:rsidR="00A33AE8" w:rsidRPr="002622D8" w14:paraId="1696F1A1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7F205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A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07976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0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48D58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34D7A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42680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9CC0A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</w:t>
            </w:r>
          </w:p>
        </w:tc>
      </w:tr>
      <w:tr w:rsidR="00A33AE8" w:rsidRPr="002622D8" w14:paraId="38FDE38C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C05AB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66202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15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EBB4E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87179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A105B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19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656C7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T</w:t>
            </w:r>
          </w:p>
        </w:tc>
      </w:tr>
      <w:tr w:rsidR="00A33AE8" w:rsidRPr="002622D8" w14:paraId="66095953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0F4A0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98A68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15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3A09D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Y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97A9A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539EB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13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FCBDC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N</w:t>
            </w:r>
          </w:p>
        </w:tc>
      </w:tr>
      <w:tr w:rsidR="00A33AE8" w:rsidRPr="002622D8" w14:paraId="08677AE4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B4C3C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L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C7A87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11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96009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A29A2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FF603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21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1C013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V</w:t>
            </w:r>
          </w:p>
        </w:tc>
      </w:tr>
      <w:tr w:rsidR="00A33AE8" w:rsidRPr="002622D8" w14:paraId="34020180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E2437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43D0E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B1F41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EF511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075EC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8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CC270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I</w:t>
            </w:r>
          </w:p>
        </w:tc>
      </w:tr>
    </w:tbl>
    <w:p w14:paraId="4C0049C4" w14:textId="77777777" w:rsidR="00A33AE8" w:rsidRPr="002622D8" w:rsidRDefault="00A33AE8" w:rsidP="00A33AE8">
      <w:pPr>
        <w:spacing w:after="2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Ciphertext: KTNVI</w:t>
      </w:r>
    </w:p>
    <w:p w14:paraId="421ABBDF" w14:textId="1903FBA6" w:rsidR="00A33AE8" w:rsidRPr="002622D8" w:rsidRDefault="00A33AE8" w:rsidP="00A33AE8">
      <w:pPr>
        <w:spacing w:after="3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Verification: KTNVI → (C−K) mod 26 → APPLE</w:t>
      </w:r>
    </w:p>
    <w:p w14:paraId="16A6216C" w14:textId="67967E18" w:rsidR="00A33AE8" w:rsidRPr="002622D8" w:rsidRDefault="00A33AE8" w:rsidP="00A33AE8">
      <w:pPr>
        <w:spacing w:before="260" w:after="1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  <w:szCs w:val="23"/>
        </w:rPr>
        <w:t>4. Plaintext: INDIA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4"/>
        <w:gridCol w:w="1634"/>
        <w:gridCol w:w="1633"/>
        <w:gridCol w:w="1633"/>
        <w:gridCol w:w="1633"/>
        <w:gridCol w:w="1633"/>
      </w:tblGrid>
      <w:tr w:rsidR="00A33AE8" w:rsidRPr="002622D8" w14:paraId="3C264072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CE3A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Plain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773E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 value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77D0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Key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544C5" w14:textId="7BE793E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 value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C2CB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(P+K) mod 26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CE2D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Cipher</w:t>
            </w:r>
          </w:p>
        </w:tc>
      </w:tr>
      <w:tr w:rsidR="00A33AE8" w:rsidRPr="002622D8" w14:paraId="0D426CF2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832B0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I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17A98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8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CF7A0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89648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E1ED1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18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51CD6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S</w:t>
            </w:r>
          </w:p>
        </w:tc>
      </w:tr>
      <w:tr w:rsidR="00A33AE8" w:rsidRPr="002622D8" w14:paraId="56DBD9C0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5A491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N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B3EF7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13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F7AEA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F5375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59785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17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6AC38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</w:t>
            </w:r>
          </w:p>
        </w:tc>
      </w:tr>
      <w:tr w:rsidR="00A33AE8" w:rsidRPr="002622D8" w14:paraId="01088DB6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3D6E2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lastRenderedPageBreak/>
              <w:t>D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B761A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29FFD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Y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48891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C0E53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274ED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B</w:t>
            </w:r>
          </w:p>
        </w:tc>
      </w:tr>
      <w:tr w:rsidR="00A33AE8" w:rsidRPr="002622D8" w14:paraId="7FB18AF4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313F6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I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5A4CC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8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4044F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A3577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5EEA2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18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4A0BC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S</w:t>
            </w:r>
          </w:p>
        </w:tc>
      </w:tr>
      <w:tr w:rsidR="00A33AE8" w:rsidRPr="002622D8" w14:paraId="4F5A473C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2CBA6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A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F82D1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0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E6376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E91E4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3C315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3CA38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</w:tr>
    </w:tbl>
    <w:p w14:paraId="556BB6CA" w14:textId="492F9B20" w:rsidR="00A33AE8" w:rsidRPr="002622D8" w:rsidRDefault="00A33AE8" w:rsidP="00A33AE8">
      <w:pPr>
        <w:spacing w:after="2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Ciphertext: SRBSE</w:t>
      </w:r>
    </w:p>
    <w:p w14:paraId="2050561A" w14:textId="77777777" w:rsidR="00A33AE8" w:rsidRPr="002622D8" w:rsidRDefault="00A33AE8" w:rsidP="00A33AE8">
      <w:pPr>
        <w:spacing w:after="3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Verification: SRBSE → (C−K) mod 26 → INDIA</w:t>
      </w:r>
    </w:p>
    <w:p w14:paraId="4503DA71" w14:textId="77777777" w:rsidR="00A33AE8" w:rsidRPr="002622D8" w:rsidRDefault="00A33AE8" w:rsidP="00A33AE8">
      <w:pPr>
        <w:spacing w:before="260" w:after="1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  <w:szCs w:val="23"/>
        </w:rPr>
        <w:t>5. Plaintext: CYBER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4"/>
        <w:gridCol w:w="1634"/>
        <w:gridCol w:w="1633"/>
        <w:gridCol w:w="1633"/>
        <w:gridCol w:w="1633"/>
        <w:gridCol w:w="1633"/>
      </w:tblGrid>
      <w:tr w:rsidR="00A33AE8" w:rsidRPr="002622D8" w14:paraId="3C746227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0075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Plain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5F90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 value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F87B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Key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743B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 value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D861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(P+K) mod 26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E0C8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Cipher</w:t>
            </w:r>
          </w:p>
        </w:tc>
      </w:tr>
      <w:tr w:rsidR="00A33AE8" w:rsidRPr="002622D8" w14:paraId="33693A57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E63F5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18F04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C5CCE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53556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FEFCF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12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3B9FA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M</w:t>
            </w:r>
          </w:p>
        </w:tc>
      </w:tr>
      <w:tr w:rsidR="00A33AE8" w:rsidRPr="002622D8" w14:paraId="293D7347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EFDF9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Y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608DD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2EA54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889B9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C6E70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9996D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</w:t>
            </w:r>
          </w:p>
        </w:tc>
      </w:tr>
      <w:tr w:rsidR="00A33AE8" w:rsidRPr="002622D8" w14:paraId="3F1B12F4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7C403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B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B8342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B5A28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Y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28A6C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93E22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25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590B8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Z</w:t>
            </w:r>
          </w:p>
        </w:tc>
      </w:tr>
      <w:tr w:rsidR="00A33AE8" w:rsidRPr="002622D8" w14:paraId="6B69539F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B2F23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03A83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59E7B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1BB3E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D2270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30C7A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O</w:t>
            </w:r>
          </w:p>
        </w:tc>
      </w:tr>
      <w:tr w:rsidR="00A33AE8" w:rsidRPr="002622D8" w14:paraId="6761603C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B9ECE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C13FC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17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B9103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B09E3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B1BA2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21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4064A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V</w:t>
            </w:r>
          </w:p>
        </w:tc>
      </w:tr>
    </w:tbl>
    <w:p w14:paraId="1DB5BF48" w14:textId="77777777" w:rsidR="00A33AE8" w:rsidRPr="002622D8" w:rsidRDefault="00A33AE8" w:rsidP="00A33AE8">
      <w:pPr>
        <w:spacing w:after="2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Ciphertext: MCZOV</w:t>
      </w:r>
    </w:p>
    <w:p w14:paraId="6077ECB2" w14:textId="77777777" w:rsidR="00A33AE8" w:rsidRPr="002622D8" w:rsidRDefault="00A33AE8" w:rsidP="00A33AE8">
      <w:pPr>
        <w:spacing w:after="3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Verification: MCZOV → (C−K) mod 26 → CYBER</w:t>
      </w:r>
    </w:p>
    <w:p w14:paraId="73C043B3" w14:textId="77777777" w:rsidR="00A33AE8" w:rsidRPr="002622D8" w:rsidRDefault="00A33AE8" w:rsidP="00A33AE8">
      <w:pPr>
        <w:spacing w:before="260" w:after="1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  <w:szCs w:val="23"/>
        </w:rPr>
        <w:t>6. Plaintext: ATTACK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4"/>
        <w:gridCol w:w="1634"/>
        <w:gridCol w:w="1633"/>
        <w:gridCol w:w="1633"/>
        <w:gridCol w:w="1633"/>
        <w:gridCol w:w="1633"/>
      </w:tblGrid>
      <w:tr w:rsidR="00A33AE8" w:rsidRPr="002622D8" w14:paraId="47B63FC2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21E7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Plain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79F6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 value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B535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Key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9F6E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 value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270E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(P+K) mod 26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3595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Cipher</w:t>
            </w:r>
          </w:p>
        </w:tc>
      </w:tr>
      <w:tr w:rsidR="00A33AE8" w:rsidRPr="002622D8" w14:paraId="192AF0ED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B8CC5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A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832D4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0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6C94D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97081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1D801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C6EAC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</w:t>
            </w:r>
          </w:p>
        </w:tc>
      </w:tr>
      <w:tr w:rsidR="00A33AE8" w:rsidRPr="002622D8" w14:paraId="68F6AD14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6972F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T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6C306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19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8A45A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9FB84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6DE2C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23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A285E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X</w:t>
            </w:r>
          </w:p>
        </w:tc>
      </w:tr>
      <w:tr w:rsidR="00A33AE8" w:rsidRPr="002622D8" w14:paraId="4A642486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5AB5C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T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FC612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19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2797B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Y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F4281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B1CCD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17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0B7A6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</w:t>
            </w:r>
          </w:p>
        </w:tc>
      </w:tr>
      <w:tr w:rsidR="00A33AE8" w:rsidRPr="002622D8" w14:paraId="12D39A51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DA17B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A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CCF56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0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EEC76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65B97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885F9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C83CD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</w:t>
            </w:r>
          </w:p>
        </w:tc>
      </w:tr>
      <w:tr w:rsidR="00A33AE8" w:rsidRPr="002622D8" w14:paraId="4DBEF918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D3D98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4D3AE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D8A8F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D72D2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EB083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6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A69C1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G</w:t>
            </w:r>
          </w:p>
        </w:tc>
      </w:tr>
      <w:tr w:rsidR="00A33AE8" w:rsidRPr="002622D8" w14:paraId="4402D2BD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66E65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A02CB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DF50E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Y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2F762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D46D8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8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7B29E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I</w:t>
            </w:r>
          </w:p>
        </w:tc>
      </w:tr>
    </w:tbl>
    <w:p w14:paraId="3B5B7E5E" w14:textId="77777777" w:rsidR="00A33AE8" w:rsidRPr="002622D8" w:rsidRDefault="00A33AE8" w:rsidP="00A33AE8">
      <w:pPr>
        <w:spacing w:after="2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Ciphertext: KXRKGI</w:t>
      </w:r>
    </w:p>
    <w:p w14:paraId="400BB098" w14:textId="77777777" w:rsidR="00A33AE8" w:rsidRPr="002622D8" w:rsidRDefault="00A33AE8" w:rsidP="00A33AE8">
      <w:pPr>
        <w:spacing w:after="3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Verification: KXRKGI → (C−K) mod 26 → ATTACK</w:t>
      </w:r>
    </w:p>
    <w:p w14:paraId="1B8285E5" w14:textId="77777777" w:rsidR="00A33AE8" w:rsidRPr="002622D8" w:rsidRDefault="00A33AE8" w:rsidP="00A33AE8">
      <w:pPr>
        <w:spacing w:before="260" w:after="1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  <w:szCs w:val="23"/>
        </w:rPr>
        <w:t>7. Plaintext: DEFEND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4"/>
        <w:gridCol w:w="1634"/>
        <w:gridCol w:w="1633"/>
        <w:gridCol w:w="1633"/>
        <w:gridCol w:w="1633"/>
        <w:gridCol w:w="1633"/>
      </w:tblGrid>
      <w:tr w:rsidR="00A33AE8" w:rsidRPr="002622D8" w14:paraId="24CA0F19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7716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Plain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5E2F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 value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01AA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Key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C6AF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 value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052D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(P+K) mod 26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68BB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Cipher</w:t>
            </w:r>
          </w:p>
        </w:tc>
      </w:tr>
      <w:tr w:rsidR="00A33AE8" w:rsidRPr="002622D8" w14:paraId="2E2CBD84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B1E6F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D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F70E2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E7392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88431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83A75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13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B7C5D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N</w:t>
            </w:r>
          </w:p>
        </w:tc>
      </w:tr>
      <w:tr w:rsidR="00A33AE8" w:rsidRPr="002622D8" w14:paraId="2678E6B8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6F3B9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4D99A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0D2D7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95B06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9D438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8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3438E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I</w:t>
            </w:r>
          </w:p>
        </w:tc>
      </w:tr>
      <w:tr w:rsidR="00A33AE8" w:rsidRPr="002622D8" w14:paraId="0AD8E70A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37D5A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F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0CDD2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5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8C3D4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Y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1814D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E4C84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E4713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D</w:t>
            </w:r>
          </w:p>
        </w:tc>
      </w:tr>
      <w:tr w:rsidR="00A33AE8" w:rsidRPr="002622D8" w14:paraId="69054334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240EC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56A45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EC114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5F789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A1B0F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0FB0F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O</w:t>
            </w:r>
          </w:p>
        </w:tc>
      </w:tr>
      <w:tr w:rsidR="00A33AE8" w:rsidRPr="002622D8" w14:paraId="73E799BA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F020A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N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2226D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13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392DC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9EB23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27D04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17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6E2E0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</w:t>
            </w:r>
          </w:p>
        </w:tc>
      </w:tr>
      <w:tr w:rsidR="00A33AE8" w:rsidRPr="002622D8" w14:paraId="5FE77CE4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016BB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D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8DD14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A15D9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Y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8F4AE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3A82B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B4D8A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B</w:t>
            </w:r>
          </w:p>
        </w:tc>
      </w:tr>
    </w:tbl>
    <w:p w14:paraId="4EAF1FF4" w14:textId="77777777" w:rsidR="00A33AE8" w:rsidRPr="002622D8" w:rsidRDefault="00A33AE8" w:rsidP="00A33AE8">
      <w:pPr>
        <w:spacing w:after="2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Ciphertext: NIDORB</w:t>
      </w:r>
    </w:p>
    <w:p w14:paraId="2F69A769" w14:textId="77777777" w:rsidR="00A33AE8" w:rsidRPr="002622D8" w:rsidRDefault="00A33AE8" w:rsidP="00A33AE8">
      <w:pPr>
        <w:spacing w:after="3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lastRenderedPageBreak/>
        <w:t>Verification: NIDORB → (C−K) mod 26 → DEFEND</w:t>
      </w:r>
    </w:p>
    <w:p w14:paraId="034843D6" w14:textId="77777777" w:rsidR="00A33AE8" w:rsidRPr="002622D8" w:rsidRDefault="00A33AE8" w:rsidP="00A33AE8">
      <w:pPr>
        <w:spacing w:before="260" w:after="1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  <w:szCs w:val="23"/>
        </w:rPr>
        <w:t>8. Plaintext: NETWORK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4"/>
        <w:gridCol w:w="1634"/>
        <w:gridCol w:w="1633"/>
        <w:gridCol w:w="1633"/>
        <w:gridCol w:w="1633"/>
        <w:gridCol w:w="1633"/>
      </w:tblGrid>
      <w:tr w:rsidR="00A33AE8" w:rsidRPr="002622D8" w14:paraId="785A5483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F104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Plain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1569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 value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35F3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Key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902C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 value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BE08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(P+K) mod 26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1BE9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Cipher</w:t>
            </w:r>
          </w:p>
        </w:tc>
      </w:tr>
      <w:tr w:rsidR="00A33AE8" w:rsidRPr="002622D8" w14:paraId="4FC5EC6B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6930B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N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7F5B9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13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EA5C2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DEB81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47FA9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23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64E58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X</w:t>
            </w:r>
          </w:p>
        </w:tc>
      </w:tr>
      <w:tr w:rsidR="00A33AE8" w:rsidRPr="002622D8" w14:paraId="274BD813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0B9B2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4D63D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FD16F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67AB7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2AFAD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8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E5932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I</w:t>
            </w:r>
          </w:p>
        </w:tc>
      </w:tr>
      <w:tr w:rsidR="00A33AE8" w:rsidRPr="002622D8" w14:paraId="40F5527C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AD299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T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226EA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19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FB2DB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Y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14CE4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3A074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17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36234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</w:t>
            </w:r>
          </w:p>
        </w:tc>
      </w:tr>
      <w:tr w:rsidR="00A33AE8" w:rsidRPr="002622D8" w14:paraId="63D07255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6A2F2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W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9F7EF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22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D6085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09F5A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22B70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6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D5595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G</w:t>
            </w:r>
          </w:p>
        </w:tc>
      </w:tr>
      <w:tr w:rsidR="00A33AE8" w:rsidRPr="002622D8" w14:paraId="579F0425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BF150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O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96617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260DB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E8E62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D1E9E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18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0792F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S</w:t>
            </w:r>
          </w:p>
        </w:tc>
      </w:tr>
      <w:tr w:rsidR="00A33AE8" w:rsidRPr="002622D8" w14:paraId="09E9B455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6EF28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5B253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17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B0B39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Y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E54E5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FB2DD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15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1A102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</w:t>
            </w:r>
          </w:p>
        </w:tc>
      </w:tr>
      <w:tr w:rsidR="00A33AE8" w:rsidRPr="002622D8" w14:paraId="00392387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B7DB6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68AC9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B1590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B1EC6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C85EA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20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E4F28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U</w:t>
            </w:r>
          </w:p>
        </w:tc>
      </w:tr>
    </w:tbl>
    <w:p w14:paraId="2B149689" w14:textId="77777777" w:rsidR="00A33AE8" w:rsidRPr="002622D8" w:rsidRDefault="00A33AE8" w:rsidP="00A33AE8">
      <w:pPr>
        <w:spacing w:after="2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Ciphertext: XIRGSPU</w:t>
      </w:r>
    </w:p>
    <w:p w14:paraId="4FDFCADB" w14:textId="77777777" w:rsidR="00A33AE8" w:rsidRPr="002622D8" w:rsidRDefault="00A33AE8" w:rsidP="00A33AE8">
      <w:pPr>
        <w:spacing w:after="3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Verification: XIRGSPU → (C−K) mod 26 → NETWORK</w:t>
      </w:r>
    </w:p>
    <w:p w14:paraId="5776078D" w14:textId="77777777" w:rsidR="00A33AE8" w:rsidRPr="002622D8" w:rsidRDefault="00A33AE8" w:rsidP="00A33AE8">
      <w:pPr>
        <w:spacing w:before="260" w:after="1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  <w:szCs w:val="23"/>
        </w:rPr>
        <w:t>9. Plaintext: COMPUTER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4"/>
        <w:gridCol w:w="1634"/>
        <w:gridCol w:w="1633"/>
        <w:gridCol w:w="1633"/>
        <w:gridCol w:w="1633"/>
        <w:gridCol w:w="1633"/>
      </w:tblGrid>
      <w:tr w:rsidR="00A33AE8" w:rsidRPr="002622D8" w14:paraId="1EFB10D9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C9DD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Plain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F1C7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 value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4BEC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Key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7AA3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 value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8E1B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(P+K) mod 26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8AB2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Cipher</w:t>
            </w:r>
          </w:p>
        </w:tc>
      </w:tr>
      <w:tr w:rsidR="00A33AE8" w:rsidRPr="002622D8" w14:paraId="6E2E730D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C21D3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E78C4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FDCD6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BD85B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BF982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12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3C950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M</w:t>
            </w:r>
          </w:p>
        </w:tc>
      </w:tr>
      <w:tr w:rsidR="00A33AE8" w:rsidRPr="002622D8" w14:paraId="1A61F3EE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00B27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O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CA17C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FF03C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401AD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52A37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18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56D62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S</w:t>
            </w:r>
          </w:p>
        </w:tc>
      </w:tr>
      <w:tr w:rsidR="00A33AE8" w:rsidRPr="002622D8" w14:paraId="2A2D62EA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D7A49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M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D0FD8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12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9A2BD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Y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91634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9A51C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4098A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</w:t>
            </w:r>
          </w:p>
        </w:tc>
      </w:tr>
      <w:tr w:rsidR="00A33AE8" w:rsidRPr="002622D8" w14:paraId="7503EE94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38647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73825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15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5D5F7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25043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20A37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25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2B666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Z</w:t>
            </w:r>
          </w:p>
        </w:tc>
      </w:tr>
      <w:tr w:rsidR="00A33AE8" w:rsidRPr="002622D8" w14:paraId="29145127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E4A55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U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A6F08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20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65B48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CA3CF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92690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D36D4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Y</w:t>
            </w:r>
          </w:p>
        </w:tc>
      </w:tr>
      <w:tr w:rsidR="00A33AE8" w:rsidRPr="002622D8" w14:paraId="2D6493A4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7A118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T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FEF8A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19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96EB2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Y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C7022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A9FEE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17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A516B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</w:t>
            </w:r>
          </w:p>
        </w:tc>
      </w:tr>
      <w:tr w:rsidR="00A33AE8" w:rsidRPr="002622D8" w14:paraId="3BF14D75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80C06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62611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32E31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3E538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18278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B1680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O</w:t>
            </w:r>
          </w:p>
        </w:tc>
      </w:tr>
      <w:tr w:rsidR="00A33AE8" w:rsidRPr="002622D8" w14:paraId="687DC531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3544B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99F7B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17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C051F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16271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E6381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21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0337B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V</w:t>
            </w:r>
          </w:p>
        </w:tc>
      </w:tr>
    </w:tbl>
    <w:p w14:paraId="3C02D4EC" w14:textId="77777777" w:rsidR="00A33AE8" w:rsidRPr="002622D8" w:rsidRDefault="00A33AE8" w:rsidP="00A33AE8">
      <w:pPr>
        <w:spacing w:after="2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Ciphertext: MSKZYROV</w:t>
      </w:r>
    </w:p>
    <w:p w14:paraId="53AF3FB2" w14:textId="77777777" w:rsidR="00A33AE8" w:rsidRPr="002622D8" w:rsidRDefault="00A33AE8" w:rsidP="00A33AE8">
      <w:pPr>
        <w:spacing w:after="3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Verification: MSKZYROV → (C−K) mod 26 → COMPUTER</w:t>
      </w:r>
    </w:p>
    <w:p w14:paraId="052B60F7" w14:textId="77777777" w:rsidR="00A33AE8" w:rsidRPr="002622D8" w:rsidRDefault="00A33AE8" w:rsidP="00A33AE8">
      <w:pPr>
        <w:spacing w:before="260" w:after="1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  <w:szCs w:val="23"/>
        </w:rPr>
        <w:t>10. Plaintext: SECURITY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4"/>
        <w:gridCol w:w="1634"/>
        <w:gridCol w:w="1633"/>
        <w:gridCol w:w="1633"/>
        <w:gridCol w:w="1633"/>
        <w:gridCol w:w="1633"/>
      </w:tblGrid>
      <w:tr w:rsidR="00A33AE8" w:rsidRPr="002622D8" w14:paraId="2F347A20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39A4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Plain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278A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P value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A5C1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Key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B4FD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 value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1FBF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(P+K) mod 26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CE47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Cipher</w:t>
            </w:r>
          </w:p>
        </w:tc>
      </w:tr>
      <w:tr w:rsidR="00A33AE8" w:rsidRPr="002622D8" w14:paraId="5F41FBCA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3DE48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S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74229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18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610DF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61C5A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E75F80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4752D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</w:t>
            </w:r>
          </w:p>
        </w:tc>
      </w:tr>
      <w:tr w:rsidR="00A33AE8" w:rsidRPr="002622D8" w14:paraId="723E57AC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6564A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D22BB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E3B9E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6102D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B6E1A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8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FC6F1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I</w:t>
            </w:r>
          </w:p>
        </w:tc>
      </w:tr>
      <w:tr w:rsidR="00A33AE8" w:rsidRPr="002622D8" w14:paraId="639608DC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B6474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DA9C3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A7766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Y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76C68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AC0DC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0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995D1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A</w:t>
            </w:r>
          </w:p>
        </w:tc>
      </w:tr>
      <w:tr w:rsidR="00A33AE8" w:rsidRPr="002622D8" w14:paraId="131C6C55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DECC4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U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4F3F9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20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4688F8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01967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F7381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30904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</w:tr>
      <w:tr w:rsidR="00A33AE8" w:rsidRPr="002622D8" w14:paraId="465DB4D4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74BF9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R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E7AF7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17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445D3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B9357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45D7D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21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758434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V</w:t>
            </w:r>
          </w:p>
        </w:tc>
      </w:tr>
      <w:tr w:rsidR="00A33AE8" w:rsidRPr="002622D8" w14:paraId="463897C8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EEFF1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I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BDA3B2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8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3DCB4A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Y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ACB7B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11B00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6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9B5C81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G</w:t>
            </w:r>
          </w:p>
        </w:tc>
      </w:tr>
      <w:tr w:rsidR="00A33AE8" w:rsidRPr="002622D8" w14:paraId="52EF122B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23A21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T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0EC677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19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E0A935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K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C8384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232C4B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671DCE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D</w:t>
            </w:r>
          </w:p>
        </w:tc>
      </w:tr>
      <w:tr w:rsidR="00A33AE8" w:rsidRPr="002622D8" w14:paraId="11CBFC1D" w14:textId="77777777" w:rsidTr="00433F42"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98ED83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lastRenderedPageBreak/>
              <w:t>Y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DC9806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C10B6C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E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E027FD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6B1B8F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0D0029" w14:textId="77777777" w:rsidR="00A33AE8" w:rsidRPr="002622D8" w:rsidRDefault="00A33AE8" w:rsidP="00433F42">
            <w:pPr>
              <w:jc w:val="center"/>
              <w:rPr>
                <w:b w:val="0"/>
                <w:bCs w:val="0"/>
              </w:rPr>
            </w:pPr>
            <w:r w:rsidRPr="002622D8">
              <w:rPr>
                <w:b w:val="0"/>
                <w:bCs w:val="0"/>
                <w:sz w:val="22"/>
                <w:szCs w:val="22"/>
              </w:rPr>
              <w:t>C</w:t>
            </w:r>
          </w:p>
        </w:tc>
      </w:tr>
    </w:tbl>
    <w:p w14:paraId="5993A87E" w14:textId="77777777" w:rsidR="00A33AE8" w:rsidRPr="002622D8" w:rsidRDefault="00A33AE8" w:rsidP="00A33AE8">
      <w:pPr>
        <w:spacing w:after="2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Ciphertext: CIAEVGDC</w:t>
      </w:r>
    </w:p>
    <w:p w14:paraId="10B3E050" w14:textId="77777777" w:rsidR="00A33AE8" w:rsidRPr="002622D8" w:rsidRDefault="00A33AE8" w:rsidP="00A33AE8">
      <w:pPr>
        <w:spacing w:after="300"/>
        <w:rPr>
          <w:b w:val="0"/>
          <w:bCs w:val="0"/>
        </w:rPr>
      </w:pPr>
      <w:r w:rsidRPr="002622D8">
        <w:rPr>
          <w:rFonts w:ascii="Times New Roman" w:hAnsi="Times New Roman"/>
          <w:b w:val="0"/>
          <w:bCs w:val="0"/>
          <w:sz w:val="24"/>
        </w:rPr>
        <w:t>Verification: CIAEVGDC → (C−K) mod 26 → SECURITY</w:t>
      </w:r>
    </w:p>
    <w:p w14:paraId="5BF83BE6" w14:textId="77777777" w:rsidR="006820D8" w:rsidRPr="002622D8" w:rsidRDefault="006820D8" w:rsidP="00A33AE8">
      <w:pPr>
        <w:rPr>
          <w:b w:val="0"/>
          <w:bCs w:val="0"/>
        </w:rPr>
      </w:pPr>
    </w:p>
    <w:sectPr w:rsidR="006820D8" w:rsidRPr="002622D8">
      <w:headerReference w:type="default" r:id="rId7"/>
      <w:pgSz w:w="12240" w:h="15840"/>
      <w:pgMar w:top="1037" w:right="880" w:bottom="278" w:left="720" w:header="0" w:footer="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DCEFFFB" w14:textId="77777777" w:rsidR="00146937" w:rsidRDefault="00146937">
      <w:r>
        <w:separator/>
      </w:r>
    </w:p>
  </w:endnote>
  <w:endnote w:type="continuationSeparator" w:id="0">
    <w:p w14:paraId="45D5FE57" w14:textId="77777777" w:rsidR="00146937" w:rsidRDefault="001469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3F67D3C" w14:textId="77777777" w:rsidR="00146937" w:rsidRDefault="00146937">
      <w:r>
        <w:separator/>
      </w:r>
    </w:p>
  </w:footnote>
  <w:footnote w:type="continuationSeparator" w:id="0">
    <w:p w14:paraId="241E2075" w14:textId="77777777" w:rsidR="00146937" w:rsidRDefault="001469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82559B" w14:textId="0EB6B362" w:rsidR="006820D8" w:rsidRDefault="006820D8" w:rsidP="00346FA3">
    <w:pPr>
      <w:pStyle w:val="Header"/>
      <w:tabs>
        <w:tab w:val="clear" w:pos="4153"/>
        <w:tab w:val="clear" w:pos="8306"/>
        <w:tab w:val="center" w:pos="4513"/>
        <w:tab w:val="right" w:pos="9026"/>
      </w:tabs>
      <w:rPr>
        <w:rFonts w:ascii="Cambria" w:hAnsi="Cambria"/>
        <w:sz w:val="28"/>
        <w:szCs w:val="28"/>
      </w:rPr>
    </w:pPr>
  </w:p>
  <w:p w14:paraId="641ADCA5" w14:textId="120C8175" w:rsidR="006820D8" w:rsidRDefault="00346FA3" w:rsidP="00346FA3">
    <w:pPr>
      <w:pStyle w:val="Header"/>
      <w:tabs>
        <w:tab w:val="clear" w:pos="4153"/>
        <w:tab w:val="clear" w:pos="8306"/>
        <w:tab w:val="center" w:pos="4513"/>
        <w:tab w:val="right" w:pos="9026"/>
      </w:tabs>
      <w:ind w:firstLine="562"/>
      <w:rPr>
        <w:rFonts w:ascii="Cambria" w:hAnsi="Cambria"/>
        <w:sz w:val="28"/>
        <w:szCs w:val="28"/>
      </w:rPr>
    </w:pPr>
    <w:r>
      <w:rPr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57C41114" wp14:editId="515C90A7">
          <wp:simplePos x="0" y="0"/>
          <wp:positionH relativeFrom="column">
            <wp:posOffset>5219700</wp:posOffset>
          </wp:positionH>
          <wp:positionV relativeFrom="paragraph">
            <wp:posOffset>153670</wp:posOffset>
          </wp:positionV>
          <wp:extent cx="1820545" cy="464185"/>
          <wp:effectExtent l="0" t="0" r="0" b="0"/>
          <wp:wrapTight wrapText="bothSides">
            <wp:wrapPolygon edited="0">
              <wp:start x="2260" y="1182"/>
              <wp:lineTo x="0" y="2364"/>
              <wp:lineTo x="0" y="18320"/>
              <wp:lineTo x="19438" y="18320"/>
              <wp:lineTo x="19588" y="17138"/>
              <wp:lineTo x="20643" y="12410"/>
              <wp:lineTo x="20945" y="4137"/>
              <wp:lineTo x="19739" y="3546"/>
              <wp:lineTo x="2863" y="1182"/>
              <wp:lineTo x="2260" y="1182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0545" cy="4641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00000">
      <w:rPr>
        <w:rFonts w:ascii="Cambria" w:hAnsi="Cambria"/>
        <w:sz w:val="28"/>
        <w:szCs w:val="28"/>
      </w:rPr>
      <w:t xml:space="preserve">STUDENT </w:t>
    </w:r>
    <w:proofErr w:type="gramStart"/>
    <w:r w:rsidR="00000000">
      <w:rPr>
        <w:rFonts w:ascii="Cambria" w:hAnsi="Cambria"/>
        <w:sz w:val="28"/>
        <w:szCs w:val="28"/>
      </w:rPr>
      <w:t>NAME :</w:t>
    </w:r>
    <w:proofErr w:type="gramEnd"/>
    <w:r w:rsidR="00000000">
      <w:rPr>
        <w:rFonts w:ascii="Cambria" w:hAnsi="Cambria"/>
        <w:sz w:val="28"/>
        <w:szCs w:val="28"/>
      </w:rPr>
      <w:t xml:space="preserve"> </w:t>
    </w:r>
    <w:r w:rsidR="00A33AE8">
      <w:rPr>
        <w:rFonts w:ascii="Cambria" w:hAnsi="Cambria"/>
        <w:b w:val="0"/>
        <w:sz w:val="28"/>
        <w:szCs w:val="28"/>
        <w:lang w:val="en-IN"/>
      </w:rPr>
      <w:t>PATEL DEVAN S</w:t>
    </w:r>
    <w:r w:rsidR="00000000">
      <w:rPr>
        <w:rFonts w:ascii="Cambria" w:hAnsi="Cambria"/>
        <w:sz w:val="28"/>
        <w:szCs w:val="28"/>
      </w:rPr>
      <w:tab/>
      <w:t xml:space="preserve">                               </w:t>
    </w:r>
  </w:p>
  <w:p w14:paraId="758F8EC3" w14:textId="6EF9A252" w:rsidR="006820D8" w:rsidRDefault="00000000" w:rsidP="00346FA3">
    <w:pPr>
      <w:pStyle w:val="Header"/>
      <w:tabs>
        <w:tab w:val="clear" w:pos="4153"/>
        <w:tab w:val="clear" w:pos="8306"/>
        <w:tab w:val="center" w:pos="4513"/>
        <w:tab w:val="left" w:pos="7905"/>
      </w:tabs>
      <w:ind w:firstLineChars="200" w:firstLine="562"/>
      <w:rPr>
        <w:rFonts w:ascii="Cambria" w:hAnsi="Cambria"/>
        <w:sz w:val="28"/>
        <w:szCs w:val="28"/>
      </w:rPr>
    </w:pPr>
    <w:r>
      <w:rPr>
        <w:rFonts w:ascii="Cambria" w:hAnsi="Cambria"/>
        <w:sz w:val="28"/>
        <w:szCs w:val="28"/>
      </w:rPr>
      <w:t xml:space="preserve">ENROLLMENT </w:t>
    </w:r>
    <w:proofErr w:type="gramStart"/>
    <w:r>
      <w:rPr>
        <w:rFonts w:ascii="Cambria" w:hAnsi="Cambria"/>
        <w:sz w:val="28"/>
        <w:szCs w:val="28"/>
      </w:rPr>
      <w:t>NUMBER :</w:t>
    </w:r>
    <w:proofErr w:type="gramEnd"/>
    <w:r>
      <w:rPr>
        <w:rFonts w:ascii="Cambria" w:hAnsi="Cambria"/>
        <w:sz w:val="28"/>
        <w:szCs w:val="28"/>
      </w:rPr>
      <w:t xml:space="preserve"> </w:t>
    </w:r>
    <w:r>
      <w:rPr>
        <w:rFonts w:ascii="Cambria" w:hAnsi="Cambria"/>
        <w:b w:val="0"/>
        <w:sz w:val="28"/>
        <w:szCs w:val="28"/>
        <w:lang w:val="en-IN"/>
      </w:rPr>
      <w:t>23SS02IT1</w:t>
    </w:r>
    <w:r w:rsidR="00A33AE8">
      <w:rPr>
        <w:rFonts w:ascii="Cambria" w:hAnsi="Cambria"/>
        <w:b w:val="0"/>
        <w:sz w:val="28"/>
        <w:szCs w:val="28"/>
        <w:lang w:val="en-IN"/>
      </w:rPr>
      <w:t>8</w:t>
    </w:r>
    <w:r>
      <w:rPr>
        <w:rFonts w:ascii="Cambria" w:hAnsi="Cambria"/>
        <w:b w:val="0"/>
        <w:sz w:val="28"/>
        <w:szCs w:val="28"/>
        <w:lang w:val="en-IN"/>
      </w:rPr>
      <w:t>7</w:t>
    </w:r>
    <w:r>
      <w:rPr>
        <w:rFonts w:ascii="Cambria" w:hAnsi="Cambria"/>
        <w:sz w:val="28"/>
        <w:szCs w:val="28"/>
      </w:rPr>
      <w:t xml:space="preserve">  </w:t>
    </w:r>
    <w:r w:rsidR="00346FA3">
      <w:rPr>
        <w:rFonts w:ascii="Cambria" w:hAnsi="Cambria"/>
        <w:sz w:val="28"/>
        <w:szCs w:val="28"/>
      </w:rPr>
      <w:tab/>
    </w:r>
  </w:p>
  <w:p w14:paraId="1F64D377" w14:textId="422A8872" w:rsidR="006820D8" w:rsidRDefault="00000000">
    <w:pPr>
      <w:pStyle w:val="Header"/>
      <w:tabs>
        <w:tab w:val="clear" w:pos="4153"/>
        <w:tab w:val="clear" w:pos="8306"/>
        <w:tab w:val="center" w:pos="4513"/>
        <w:tab w:val="right" w:pos="9026"/>
      </w:tabs>
      <w:ind w:firstLineChars="200" w:firstLine="562"/>
      <w:rPr>
        <w:rFonts w:ascii="Cambria" w:hAnsi="Cambria"/>
        <w:b w:val="0"/>
        <w:bCs w:val="0"/>
        <w:sz w:val="28"/>
        <w:szCs w:val="28"/>
      </w:rPr>
    </w:pPr>
    <w:r>
      <w:rPr>
        <w:rFonts w:ascii="Cambria" w:hAnsi="Cambria"/>
        <w:sz w:val="28"/>
        <w:szCs w:val="28"/>
      </w:rPr>
      <w:t xml:space="preserve">SUBJECT </w:t>
    </w:r>
    <w:proofErr w:type="gramStart"/>
    <w:r>
      <w:rPr>
        <w:rFonts w:ascii="Cambria" w:hAnsi="Cambria"/>
        <w:sz w:val="28"/>
        <w:szCs w:val="28"/>
      </w:rPr>
      <w:t>NAME :</w:t>
    </w:r>
    <w:proofErr w:type="gramEnd"/>
    <w:r>
      <w:rPr>
        <w:rFonts w:ascii="Cambria" w:hAnsi="Cambria"/>
        <w:sz w:val="28"/>
        <w:szCs w:val="28"/>
      </w:rPr>
      <w:t xml:space="preserve"> </w:t>
    </w:r>
    <w:r>
      <w:rPr>
        <w:rFonts w:ascii="Cambria" w:hAnsi="Cambria"/>
        <w:b w:val="0"/>
        <w:bCs w:val="0"/>
        <w:sz w:val="28"/>
        <w:szCs w:val="28"/>
      </w:rPr>
      <w:t>Cryptography &amp; Network Security</w:t>
    </w:r>
  </w:p>
  <w:p w14:paraId="7A114309" w14:textId="495543ED" w:rsidR="006820D8" w:rsidRDefault="00000000">
    <w:pPr>
      <w:pStyle w:val="Header"/>
      <w:tabs>
        <w:tab w:val="clear" w:pos="4153"/>
        <w:tab w:val="clear" w:pos="8306"/>
        <w:tab w:val="center" w:pos="4513"/>
        <w:tab w:val="right" w:pos="9026"/>
      </w:tabs>
      <w:ind w:firstLineChars="200" w:firstLine="562"/>
      <w:rPr>
        <w:rFonts w:ascii="Cambria" w:hAnsi="Cambria"/>
        <w:b w:val="0"/>
        <w:sz w:val="28"/>
        <w:szCs w:val="28"/>
      </w:rPr>
    </w:pPr>
    <w:r>
      <w:rPr>
        <w:rFonts w:ascii="Cambria" w:hAnsi="Cambria"/>
        <w:sz w:val="28"/>
        <w:szCs w:val="28"/>
      </w:rPr>
      <w:t xml:space="preserve">SUBJECT </w:t>
    </w:r>
    <w:proofErr w:type="gramStart"/>
    <w:r>
      <w:rPr>
        <w:rFonts w:ascii="Cambria" w:hAnsi="Cambria"/>
        <w:sz w:val="28"/>
        <w:szCs w:val="28"/>
      </w:rPr>
      <w:t xml:space="preserve">CODE </w:t>
    </w:r>
    <w:r>
      <w:rPr>
        <w:rFonts w:ascii="Cambria" w:hAnsi="Cambria"/>
        <w:sz w:val="28"/>
        <w:szCs w:val="28"/>
        <w:lang w:val="en-IN"/>
      </w:rPr>
      <w:t>:</w:t>
    </w:r>
    <w:proofErr w:type="gramEnd"/>
    <w:r>
      <w:rPr>
        <w:rFonts w:ascii="Cambria" w:hAnsi="Cambria"/>
        <w:sz w:val="28"/>
        <w:szCs w:val="28"/>
        <w:lang w:val="en-IN"/>
      </w:rPr>
      <w:t xml:space="preserve"> </w:t>
    </w:r>
    <w:r>
      <w:rPr>
        <w:rFonts w:ascii="Cambria" w:hAnsi="Cambria"/>
        <w:b w:val="0"/>
        <w:sz w:val="28"/>
        <w:szCs w:val="28"/>
        <w:lang w:val="en-IN"/>
      </w:rPr>
      <w:t>SSC</w:t>
    </w:r>
    <w:r>
      <w:rPr>
        <w:rFonts w:ascii="Cambria" w:hAnsi="Cambria"/>
        <w:b w:val="0"/>
        <w:sz w:val="28"/>
        <w:szCs w:val="28"/>
      </w:rPr>
      <w:t>S4020</w:t>
    </w:r>
  </w:p>
  <w:p w14:paraId="0345A310" w14:textId="2E986A19" w:rsidR="006820D8" w:rsidRDefault="006820D8">
    <w:pPr>
      <w:pStyle w:val="Header"/>
      <w:tabs>
        <w:tab w:val="clear" w:pos="4153"/>
        <w:tab w:val="clear" w:pos="8306"/>
        <w:tab w:val="center" w:pos="4513"/>
        <w:tab w:val="right" w:pos="9026"/>
      </w:tabs>
      <w:ind w:firstLineChars="200" w:firstLine="560"/>
      <w:rPr>
        <w:rFonts w:ascii="Cambria" w:hAnsi="Cambria"/>
        <w:b w:val="0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5532DEF"/>
    <w:multiLevelType w:val="singleLevel"/>
    <w:tmpl w:val="05532DE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b w:val="0"/>
        <w:bCs w:val="0"/>
        <w:sz w:val="16"/>
        <w:szCs w:val="16"/>
      </w:rPr>
    </w:lvl>
  </w:abstractNum>
  <w:abstractNum w:abstractNumId="11" w15:restartNumberingAfterBreak="0">
    <w:nsid w:val="18A4AEBB"/>
    <w:multiLevelType w:val="singleLevel"/>
    <w:tmpl w:val="18A4AEBB"/>
    <w:lvl w:ilvl="0">
      <w:start w:val="9"/>
      <w:numFmt w:val="decimal"/>
      <w:suff w:val="space"/>
      <w:lvlText w:val="%1."/>
      <w:lvlJc w:val="left"/>
    </w:lvl>
  </w:abstractNum>
  <w:abstractNum w:abstractNumId="12" w15:restartNumberingAfterBreak="0">
    <w:nsid w:val="35E148C5"/>
    <w:multiLevelType w:val="hybridMultilevel"/>
    <w:tmpl w:val="E2B49E50"/>
    <w:lvl w:ilvl="0" w:tplc="CB12FCBC">
      <w:start w:val="1"/>
      <w:numFmt w:val="bullet"/>
      <w:lvlText w:val="●"/>
      <w:lvlJc w:val="left"/>
      <w:pPr>
        <w:ind w:left="720" w:hanging="360"/>
      </w:pPr>
    </w:lvl>
    <w:lvl w:ilvl="1" w:tplc="51662360">
      <w:start w:val="1"/>
      <w:numFmt w:val="bullet"/>
      <w:lvlText w:val="○"/>
      <w:lvlJc w:val="left"/>
      <w:pPr>
        <w:ind w:left="1440" w:hanging="360"/>
      </w:pPr>
    </w:lvl>
    <w:lvl w:ilvl="2" w:tplc="7ACEA56A">
      <w:start w:val="1"/>
      <w:numFmt w:val="bullet"/>
      <w:lvlText w:val="■"/>
      <w:lvlJc w:val="left"/>
      <w:pPr>
        <w:ind w:left="2160" w:hanging="360"/>
      </w:pPr>
    </w:lvl>
    <w:lvl w:ilvl="3" w:tplc="7702ED2E">
      <w:start w:val="1"/>
      <w:numFmt w:val="bullet"/>
      <w:lvlText w:val="●"/>
      <w:lvlJc w:val="left"/>
      <w:pPr>
        <w:ind w:left="2880" w:hanging="360"/>
      </w:pPr>
    </w:lvl>
    <w:lvl w:ilvl="4" w:tplc="98520BD6">
      <w:start w:val="1"/>
      <w:numFmt w:val="bullet"/>
      <w:lvlText w:val="○"/>
      <w:lvlJc w:val="left"/>
      <w:pPr>
        <w:ind w:left="3600" w:hanging="360"/>
      </w:pPr>
    </w:lvl>
    <w:lvl w:ilvl="5" w:tplc="670A5F8E">
      <w:start w:val="1"/>
      <w:numFmt w:val="bullet"/>
      <w:lvlText w:val="■"/>
      <w:lvlJc w:val="left"/>
      <w:pPr>
        <w:ind w:left="4320" w:hanging="360"/>
      </w:pPr>
    </w:lvl>
    <w:lvl w:ilvl="6" w:tplc="3A1001D4">
      <w:start w:val="1"/>
      <w:numFmt w:val="bullet"/>
      <w:lvlText w:val="●"/>
      <w:lvlJc w:val="left"/>
      <w:pPr>
        <w:ind w:left="5040" w:hanging="360"/>
      </w:pPr>
    </w:lvl>
    <w:lvl w:ilvl="7" w:tplc="62E67DB4">
      <w:start w:val="1"/>
      <w:numFmt w:val="bullet"/>
      <w:lvlText w:val="●"/>
      <w:lvlJc w:val="left"/>
      <w:pPr>
        <w:ind w:left="5760" w:hanging="360"/>
      </w:pPr>
    </w:lvl>
    <w:lvl w:ilvl="8" w:tplc="03C63714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4612F76C"/>
    <w:multiLevelType w:val="singleLevel"/>
    <w:tmpl w:val="4612F76C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4" w15:restartNumberingAfterBreak="0">
    <w:nsid w:val="53504E47"/>
    <w:multiLevelType w:val="singleLevel"/>
    <w:tmpl w:val="53504E47"/>
    <w:lvl w:ilvl="0">
      <w:start w:val="2"/>
      <w:numFmt w:val="decimal"/>
      <w:suff w:val="space"/>
      <w:lvlText w:val="%1."/>
      <w:lvlJc w:val="left"/>
    </w:lvl>
  </w:abstractNum>
  <w:abstractNum w:abstractNumId="15" w15:restartNumberingAfterBreak="0">
    <w:nsid w:val="7E2A7A3F"/>
    <w:multiLevelType w:val="singleLevel"/>
    <w:tmpl w:val="7E2A7A3F"/>
    <w:lvl w:ilvl="0">
      <w:start w:val="1"/>
      <w:numFmt w:val="decimal"/>
      <w:suff w:val="space"/>
      <w:lvlText w:val="%1."/>
      <w:lvlJc w:val="left"/>
    </w:lvl>
  </w:abstractNum>
  <w:num w:numId="1" w16cid:durableId="110904120">
    <w:abstractNumId w:val="9"/>
  </w:num>
  <w:num w:numId="2" w16cid:durableId="1361737692">
    <w:abstractNumId w:val="7"/>
  </w:num>
  <w:num w:numId="3" w16cid:durableId="466170190">
    <w:abstractNumId w:val="6"/>
  </w:num>
  <w:num w:numId="4" w16cid:durableId="879050757">
    <w:abstractNumId w:val="5"/>
  </w:num>
  <w:num w:numId="5" w16cid:durableId="196283988">
    <w:abstractNumId w:val="4"/>
  </w:num>
  <w:num w:numId="6" w16cid:durableId="1521551264">
    <w:abstractNumId w:val="8"/>
  </w:num>
  <w:num w:numId="7" w16cid:durableId="1592200858">
    <w:abstractNumId w:val="3"/>
  </w:num>
  <w:num w:numId="8" w16cid:durableId="1356880685">
    <w:abstractNumId w:val="2"/>
  </w:num>
  <w:num w:numId="9" w16cid:durableId="1849446085">
    <w:abstractNumId w:val="1"/>
  </w:num>
  <w:num w:numId="10" w16cid:durableId="1232423539">
    <w:abstractNumId w:val="0"/>
  </w:num>
  <w:num w:numId="11" w16cid:durableId="1877236946">
    <w:abstractNumId w:val="13"/>
  </w:num>
  <w:num w:numId="12" w16cid:durableId="679042866">
    <w:abstractNumId w:val="14"/>
  </w:num>
  <w:num w:numId="13" w16cid:durableId="1587182071">
    <w:abstractNumId w:val="10"/>
  </w:num>
  <w:num w:numId="14" w16cid:durableId="1976982176">
    <w:abstractNumId w:val="15"/>
  </w:num>
  <w:num w:numId="15" w16cid:durableId="1244140993">
    <w:abstractNumId w:val="11"/>
  </w:num>
  <w:num w:numId="16" w16cid:durableId="292835442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B1E5073"/>
    <w:rsid w:val="00050A31"/>
    <w:rsid w:val="000716D2"/>
    <w:rsid w:val="00071AAB"/>
    <w:rsid w:val="000B76C4"/>
    <w:rsid w:val="000C5311"/>
    <w:rsid w:val="000C5610"/>
    <w:rsid w:val="000E6552"/>
    <w:rsid w:val="000F3A4F"/>
    <w:rsid w:val="000F59AC"/>
    <w:rsid w:val="001364FE"/>
    <w:rsid w:val="001368DD"/>
    <w:rsid w:val="00146937"/>
    <w:rsid w:val="00147DB3"/>
    <w:rsid w:val="001518A5"/>
    <w:rsid w:val="00170095"/>
    <w:rsid w:val="00170E4F"/>
    <w:rsid w:val="001743F4"/>
    <w:rsid w:val="00187C33"/>
    <w:rsid w:val="001936B7"/>
    <w:rsid w:val="00195763"/>
    <w:rsid w:val="00196AB1"/>
    <w:rsid w:val="001E2CDD"/>
    <w:rsid w:val="00201333"/>
    <w:rsid w:val="00210FA7"/>
    <w:rsid w:val="00216417"/>
    <w:rsid w:val="002622D8"/>
    <w:rsid w:val="0026631D"/>
    <w:rsid w:val="002C2F53"/>
    <w:rsid w:val="0033518C"/>
    <w:rsid w:val="003437C2"/>
    <w:rsid w:val="00346FA3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20D8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00E2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3AE8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A0D65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2D84338"/>
    <w:rsid w:val="036C617D"/>
    <w:rsid w:val="06DF790E"/>
    <w:rsid w:val="08007B00"/>
    <w:rsid w:val="081D44AF"/>
    <w:rsid w:val="0A4B76F2"/>
    <w:rsid w:val="0C2549FA"/>
    <w:rsid w:val="0C8553D5"/>
    <w:rsid w:val="0C917B0E"/>
    <w:rsid w:val="0D7D4536"/>
    <w:rsid w:val="0D884641"/>
    <w:rsid w:val="100F3E6F"/>
    <w:rsid w:val="107D339A"/>
    <w:rsid w:val="10AD088C"/>
    <w:rsid w:val="14005897"/>
    <w:rsid w:val="18AF4069"/>
    <w:rsid w:val="1D223E31"/>
    <w:rsid w:val="1D8F1E47"/>
    <w:rsid w:val="1ED70C26"/>
    <w:rsid w:val="2056239C"/>
    <w:rsid w:val="2241199C"/>
    <w:rsid w:val="27D80CC8"/>
    <w:rsid w:val="2BAF62F6"/>
    <w:rsid w:val="2D500E3D"/>
    <w:rsid w:val="2F3E36CD"/>
    <w:rsid w:val="314C4FED"/>
    <w:rsid w:val="338843BB"/>
    <w:rsid w:val="33D4015C"/>
    <w:rsid w:val="34626F79"/>
    <w:rsid w:val="37B214EF"/>
    <w:rsid w:val="394E2588"/>
    <w:rsid w:val="3AAB4A4D"/>
    <w:rsid w:val="3E37139E"/>
    <w:rsid w:val="42E06844"/>
    <w:rsid w:val="439A26FA"/>
    <w:rsid w:val="44F635C9"/>
    <w:rsid w:val="4B1E5073"/>
    <w:rsid w:val="4B7C2DC6"/>
    <w:rsid w:val="4C58104F"/>
    <w:rsid w:val="4C8573F4"/>
    <w:rsid w:val="501B5CD6"/>
    <w:rsid w:val="507D3D1D"/>
    <w:rsid w:val="53B95953"/>
    <w:rsid w:val="55835CD9"/>
    <w:rsid w:val="59656819"/>
    <w:rsid w:val="5B081868"/>
    <w:rsid w:val="5DC374E2"/>
    <w:rsid w:val="5E7B56A3"/>
    <w:rsid w:val="5E920270"/>
    <w:rsid w:val="60614426"/>
    <w:rsid w:val="6074484D"/>
    <w:rsid w:val="621E6E07"/>
    <w:rsid w:val="62745FF0"/>
    <w:rsid w:val="62ED51EE"/>
    <w:rsid w:val="653F3F05"/>
    <w:rsid w:val="6892481D"/>
    <w:rsid w:val="69ED273B"/>
    <w:rsid w:val="6B3B2F56"/>
    <w:rsid w:val="6BA31681"/>
    <w:rsid w:val="6C055EA2"/>
    <w:rsid w:val="6F753B6B"/>
    <w:rsid w:val="719B1CCB"/>
    <w:rsid w:val="72022974"/>
    <w:rsid w:val="750A65D3"/>
    <w:rsid w:val="764C7A4B"/>
    <w:rsid w:val="783720CB"/>
    <w:rsid w:val="79D92850"/>
    <w:rsid w:val="7A893B99"/>
    <w:rsid w:val="7CEA70F6"/>
    <w:rsid w:val="7F167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CE266AA"/>
  <w15:docId w15:val="{6BF2AA08-81F5-2C4B-A193-75EEE3D95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GB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toc 9" w:qFormat="0"/>
    <w:lsdException w:name="footnote text" w:uiPriority="99"/>
    <w:lsdException w:name="caption" w:semiHidden="1" w:unhideWhenUsed="1"/>
    <w:lsdException w:name="table of figures" w:qFormat="0"/>
    <w:lsdException w:name="footnote reference" w:uiPriority="99"/>
    <w:lsdException w:name="endnote reference" w:uiPriority="99"/>
    <w:lsdException w:name="endnote text" w:uiPriority="99"/>
    <w:lsdException w:name="table of authorities" w:qFormat="0"/>
    <w:lsdException w:name="Title" w:uiPriority="10"/>
    <w:lsdException w:name="Default Paragraph Font" w:semiHidden="1"/>
    <w:lsdException w:name="Hyperlink" w:uiPriority="99"/>
    <w:lsdException w:name="HTML Top of Form" w:semiHidden="1" w:uiPriority="99" w:unhideWhenUsed="1" w:qFormat="0"/>
    <w:lsdException w:name="HTML Bottom of Form" w:semiHidden="1" w:uiPriority="99" w:unhideWhenUsed="1" w:qFormat="0"/>
    <w:lsdException w:name="Normal Table" w:semiHidden="1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 w:qFormat="0"/>
    <w:lsdException w:name="Table Simple 2" w:semiHidden="1" w:unhideWhenUsed="1" w:qFormat="0"/>
    <w:lsdException w:name="Table Simple 3" w:semiHidden="1" w:unhideWhenUsed="1" w:qFormat="0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 w:qFormat="0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 w:qFormat="0"/>
    <w:lsdException w:name="Table Subtle 1" w:semiHidden="1" w:unhideWhenUsed="1" w:qFormat="0"/>
    <w:lsdException w:name="Table Subtle 2" w:semiHidden="1" w:unhideWhenUsed="1" w:qFormat="0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 w:qFormat="0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 w:qFormat="0"/>
    <w:lsdException w:name="Light Grid" w:uiPriority="62"/>
    <w:lsdException w:name="Medium Shading 1" w:uiPriority="63"/>
    <w:lsdException w:name="Medium Shading 2" w:uiPriority="64"/>
    <w:lsdException w:name="Medium List 1" w:uiPriority="65" w:qFormat="0"/>
    <w:lsdException w:name="Medium List 2" w:uiPriority="66" w:qFormat="0"/>
    <w:lsdException w:name="Medium Grid 1" w:uiPriority="67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nhideWhenUsed="1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/>
    <w:lsdException w:name="Medium Grid 1 Accent 1" w:uiPriority="67" w:qFormat="0"/>
    <w:lsdException w:name="Medium Grid 2 Accent 1" w:uiPriority="68"/>
    <w:lsdException w:name="Medium Grid 3 Accent 1" w:uiPriority="69" w:qFormat="0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0"/>
    <w:lsdException w:name="Medium List 1 Accent 2" w:uiPriority="65"/>
    <w:lsdException w:name="Medium List 2 Accent 2" w:uiPriority="66" w:qFormat="0"/>
    <w:lsdException w:name="Medium Grid 1 Accent 2" w:uiPriority="67" w:qFormat="0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0"/>
    <w:lsdException w:name="Light Grid Accent 3" w:uiPriority="62"/>
    <w:lsdException w:name="Medium Shading 1 Accent 3" w:uiPriority="63"/>
    <w:lsdException w:name="Medium Shading 2 Accent 3" w:uiPriority="64" w:qFormat="0"/>
    <w:lsdException w:name="Medium List 1 Accent 3" w:uiPriority="65" w:qFormat="0"/>
    <w:lsdException w:name="Medium List 2 Accent 3" w:uiPriority="66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0"/>
    <w:lsdException w:name="Light Grid Accent 4" w:uiPriority="62" w:qFormat="0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 w:qFormat="0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 w:qFormat="0"/>
    <w:lsdException w:name="Medium Shading 2 Accent 5" w:uiPriority="64" w:qFormat="0"/>
    <w:lsdException w:name="Medium List 1 Accent 5" w:uiPriority="65" w:qFormat="0"/>
    <w:lsdException w:name="Medium List 2 Accent 5" w:uiPriority="66"/>
    <w:lsdException w:name="Medium Grid 1 Accent 5" w:uiPriority="67" w:qFormat="0"/>
    <w:lsdException w:name="Medium Grid 2 Accent 5" w:uiPriority="68" w:qFormat="0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0"/>
    <w:lsdException w:name="Light List Accent 6" w:uiPriority="61"/>
    <w:lsdException w:name="Light Grid Accent 6" w:uiPriority="62"/>
    <w:lsdException w:name="Medium Shading 1 Accent 6" w:uiPriority="63" w:qFormat="0"/>
    <w:lsdException w:name="Medium Shading 2 Accent 6" w:uiPriority="64"/>
    <w:lsdException w:name="Medium List 1 Accent 6" w:uiPriority="65" w:qFormat="0"/>
    <w:lsdException w:name="Medium List 2 Accent 6" w:uiPriority="66" w:qFormat="0"/>
    <w:lsdException w:name="Medium Grid 1 Accent 6" w:uiPriority="67"/>
    <w:lsdException w:name="Medium Grid 2 Accent 6" w:uiPriority="68" w:qFormat="0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Theme="minorHAnsi" w:eastAsiaTheme="minorEastAsia" w:hAnsiTheme="minorHAnsi" w:cs="Cambria"/>
      <w:b/>
      <w:bCs/>
      <w:sz w:val="28"/>
      <w:szCs w:val="28"/>
      <w:lang w:val="en-US" w:eastAsia="zh-CN"/>
    </w:rPr>
  </w:style>
  <w:style w:type="paragraph" w:styleId="Heading1">
    <w:name w:val="heading 1"/>
    <w:next w:val="Normal"/>
    <w:uiPriority w:val="9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uiPriority w:val="9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qFormat/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mailSignature">
    <w:name w:val="E-mail Signature"/>
    <w:basedOn w:val="Normal"/>
    <w:qFormat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uiPriority w:val="99"/>
    <w:qFormat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qFormat/>
    <w:pPr>
      <w:snapToGrid w:val="0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uiPriority w:val="99"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qFormat/>
    <w:pPr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u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urful2">
    <w:name w:val="Table Colorful 2"/>
    <w:basedOn w:val="TableNormal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u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 w:cs="Arial"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u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urfulShadingAccent1">
    <w:name w:val="Colorful Shading Accent 1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urfulShadingAccent2">
    <w:name w:val="Colorful Shading Accent 2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urfulShadingAccent3">
    <w:name w:val="Colorful Shading Accent 3"/>
    <w:basedOn w:val="TableNormal"/>
    <w:uiPriority w:val="71"/>
    <w:qFormat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urfulShadingAccent4">
    <w:name w:val="Colorful Shading Accent 4"/>
    <w:basedOn w:val="TableNormal"/>
    <w:uiPriority w:val="71"/>
    <w:qFormat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urfulShading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urfulShading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u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urfulList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urfulList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urfulList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urfulList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urfulList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urfulList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u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urfulGridAccent1">
    <w:name w:val="Colorful Grid Accent 1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urfulGridAccent2">
    <w:name w:val="Colorful Grid Accent 2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urfulGrid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urfulGrid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urfulGrid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urfulGrid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Strong1">
    <w:name w:val="Strong1"/>
    <w:qFormat/>
    <w:rsid w:val="00A33AE8"/>
    <w:rPr>
      <w:rFonts w:eastAsia="Times New Roman"/>
      <w:b/>
      <w:bCs/>
      <w:sz w:val="24"/>
      <w:szCs w:val="24"/>
    </w:rPr>
  </w:style>
  <w:style w:type="paragraph" w:styleId="ListParagraph">
    <w:name w:val="List Paragraph"/>
    <w:qFormat/>
    <w:rsid w:val="00A33AE8"/>
    <w:rPr>
      <w:rFonts w:eastAsia="Times New Roman"/>
      <w:sz w:val="24"/>
      <w:szCs w:val="24"/>
    </w:rPr>
  </w:style>
  <w:style w:type="character" w:customStyle="1" w:styleId="FootnoteTextChar">
    <w:name w:val="Footnote Text Char"/>
    <w:link w:val="FootnoteText"/>
    <w:uiPriority w:val="99"/>
    <w:unhideWhenUsed/>
    <w:rsid w:val="00A33AE8"/>
    <w:rPr>
      <w:rFonts w:asciiTheme="minorHAnsi" w:eastAsiaTheme="minorEastAsia" w:hAnsiTheme="minorHAnsi" w:cs="Cambria"/>
      <w:b/>
      <w:bCs/>
      <w:sz w:val="18"/>
      <w:szCs w:val="18"/>
      <w:lang w:val="en-US" w:eastAsia="zh-CN"/>
    </w:rPr>
  </w:style>
  <w:style w:type="character" w:customStyle="1" w:styleId="EndnoteTextChar">
    <w:name w:val="Endnote Text Char"/>
    <w:link w:val="EndnoteText"/>
    <w:uiPriority w:val="99"/>
    <w:unhideWhenUsed/>
    <w:rsid w:val="00A33AE8"/>
    <w:rPr>
      <w:rFonts w:asciiTheme="minorHAnsi" w:eastAsiaTheme="minorEastAsia" w:hAnsiTheme="minorHAnsi" w:cs="Cambria"/>
      <w:b/>
      <w:bCs/>
      <w:sz w:val="28"/>
      <w:szCs w:val="28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1250</Words>
  <Characters>7126</Characters>
  <Application>Microsoft Office Word</Application>
  <DocSecurity>0</DocSecurity>
  <Lines>59</Lines>
  <Paragraphs>16</Paragraphs>
  <ScaleCrop>false</ScaleCrop>
  <Company/>
  <LinksUpToDate>false</LinksUpToDate>
  <CharactersWithSpaces>8360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Parth Purohit</dc:creator>
  <cp:lastModifiedBy>Devan Patel</cp:lastModifiedBy>
  <cp:revision>2</cp:revision>
  <dcterms:created xsi:type="dcterms:W3CDTF">2026-07-02T06:35:00Z</dcterms:created>
  <dcterms:modified xsi:type="dcterms:W3CDTF">2026-07-02T06:35:00Z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34217DB8623748A98D8F66CBD32AB598_11</vt:lpwstr>
  </property>
  <property fmtid="{D5CDD505-2E9C-101B-9397-08002B2CF9AE}" pid="4" name="KSOTemplateDocerSaveRecord">
    <vt:lpwstr>eyJoZGlkIjoiOThkYWM5OGNhMTFmYzg4MThhMmFlMDg5NjQzZWViYmYiLCJ1c2VySWQiOiI1NjczOTg3NTA4NDMifQ==</vt:lpwstr>
  </property>
</Properties>
</file>